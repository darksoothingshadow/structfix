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6E756" w14:textId="73DB99EB" w:rsidR="003C51E0" w:rsidRDefault="5B6DE3A8" w:rsidP="00607C60">
      <w:pPr>
        <w:pStyle w:val="Titre"/>
        <w:rPr>
          <w:rFonts w:ascii="Karla" w:eastAsia="Karla" w:hAnsi="Karla" w:cs="Karla"/>
          <w:bCs/>
          <w:szCs w:val="48"/>
          <w:lang w:val="fr-CH"/>
        </w:rPr>
      </w:pPr>
      <w:proofErr w:type="spellStart"/>
      <w:r w:rsidRPr="000016BE">
        <w:rPr>
          <w:rFonts w:ascii="Karla" w:eastAsia="Karla" w:hAnsi="Karla" w:cs="Karla"/>
          <w:bCs/>
          <w:szCs w:val="48"/>
          <w:lang w:val="fr-CH"/>
        </w:rPr>
        <w:t>Strategie</w:t>
      </w:r>
      <w:proofErr w:type="spellEnd"/>
      <w:r w:rsidRPr="000016BE">
        <w:rPr>
          <w:rFonts w:ascii="Karla" w:eastAsia="Karla" w:hAnsi="Karla" w:cs="Karla"/>
          <w:bCs/>
          <w:szCs w:val="48"/>
          <w:lang w:val="fr-CH"/>
        </w:rPr>
        <w:t xml:space="preserve"> 2027 – 2030</w:t>
      </w:r>
    </w:p>
    <w:p w14:paraId="60FA831D" w14:textId="77777777" w:rsidR="00607C60" w:rsidRDefault="00607C60" w:rsidP="00607C60">
      <w:pPr>
        <w:rPr>
          <w:lang w:val="fr-CH"/>
        </w:rPr>
      </w:pPr>
    </w:p>
    <w:p w14:paraId="569DA676" w14:textId="77777777" w:rsidR="00607C60" w:rsidRPr="00607C60" w:rsidRDefault="00607C60" w:rsidP="00607C60">
      <w:pPr>
        <w:rPr>
          <w:lang w:val="fr-CH"/>
        </w:rPr>
      </w:pPr>
    </w:p>
    <w:p w14:paraId="6C5A9073" w14:textId="40FE481B" w:rsidR="3C41BC03" w:rsidRDefault="3C41BC03" w:rsidP="3C41BC03">
      <w:pPr>
        <w:pStyle w:val="berschrift1nummeriert"/>
        <w:numPr>
          <w:ilvl w:val="0"/>
          <w:numId w:val="0"/>
        </w:numPr>
        <w:rPr>
          <w:rFonts w:ascii="Karla" w:eastAsia="Karla" w:hAnsi="Karla" w:cs="Karla"/>
        </w:rPr>
      </w:pPr>
      <w:r w:rsidRPr="3C41BC03">
        <w:t xml:space="preserve">1. </w:t>
      </w:r>
      <w:r w:rsidR="05F59A83" w:rsidRPr="3C41BC03">
        <w:t>Wir fördern Jugendparlamente als Akteure der politischen Bildung und politischen Partizipation</w:t>
      </w:r>
    </w:p>
    <w:p w14:paraId="1B1DDC9F" w14:textId="0415E3B1" w:rsidR="003C51E0" w:rsidRDefault="05F59A83">
      <w:pPr>
        <w:rPr>
          <w:rFonts w:ascii="Karla Light" w:eastAsia="Karla Light" w:hAnsi="Karla Light" w:cs="Karla Light"/>
        </w:rPr>
      </w:pPr>
      <w:r w:rsidRPr="3C41BC03">
        <w:rPr>
          <w:rFonts w:ascii="Karla Light" w:eastAsia="Karla Light" w:hAnsi="Karla Light" w:cs="Karla Light"/>
        </w:rPr>
        <w:t xml:space="preserve">Gemeinsam mit unseren Mitgliedern leisten wir einen wichtigen Beitrag zur nachhaltigen Stärkung der Demokratie in der Schweiz. In diesem Rahmen setzen wir uns dafür ein, dass Jugendparlamente in der ganzen Schweiz als Akteure wirkungsvoller politischer Bildung und politischer Partizipation anerkannt sind und gestärkt werden. </w:t>
      </w:r>
    </w:p>
    <w:p w14:paraId="61D441A1" w14:textId="4927A3A2" w:rsidR="3C41BC03" w:rsidRDefault="3C41BC03" w:rsidP="3C41BC03">
      <w:pPr>
        <w:pStyle w:val="berschrift1nummeriert"/>
        <w:numPr>
          <w:ilvl w:val="0"/>
          <w:numId w:val="0"/>
        </w:numPr>
      </w:pPr>
      <w:r w:rsidRPr="3C41BC03">
        <w:t xml:space="preserve">2. </w:t>
      </w:r>
      <w:r w:rsidR="0830E083" w:rsidRPr="3C41BC03">
        <w:t>Wir stärken die politische Bildung und politische Partizipation von jungen Menschen durch unsere Angebote und Tätigkeiten</w:t>
      </w:r>
    </w:p>
    <w:p w14:paraId="490DE3F1" w14:textId="2898EEBE" w:rsidR="0830E083" w:rsidRDefault="0830E083" w:rsidP="3C41BC03">
      <w:pPr>
        <w:tabs>
          <w:tab w:val="left" w:pos="708"/>
        </w:tabs>
        <w:spacing w:after="100"/>
        <w:rPr>
          <w:rFonts w:ascii="Karla Light" w:eastAsia="Karla Light" w:hAnsi="Karla Light" w:cs="Karla Light"/>
        </w:rPr>
      </w:pPr>
      <w:r w:rsidRPr="3C41BC03">
        <w:rPr>
          <w:rFonts w:ascii="Karla Light" w:eastAsia="Karla Light" w:hAnsi="Karla Light" w:cs="Karla Light"/>
        </w:rPr>
        <w:t xml:space="preserve">Wir bieten jungen Menschen in der ganzen Schweiz vielfältige Informations- und Mitwirkungsmöglichkeiten für die Teilhabe am demokratischen Leben. Dabei stärken wir unsere Präsenz auf nationaler Ebene und bauen unser Netzwerk schweizweit aus. Wir entwickeln neue Angebote und Tätigkeiten gemäss den Bedürfnissen unserer </w:t>
      </w:r>
      <w:r w:rsidR="00ED78F8" w:rsidRPr="3C41BC03">
        <w:rPr>
          <w:rFonts w:ascii="Karla Light" w:eastAsia="Karla Light" w:hAnsi="Karla Light" w:cs="Karla Light"/>
        </w:rPr>
        <w:t>Zielgruppe</w:t>
      </w:r>
      <w:r w:rsidR="0053636A">
        <w:rPr>
          <w:rFonts w:ascii="Karla Light" w:eastAsia="Karla Light" w:hAnsi="Karla Light" w:cs="Karla Light"/>
        </w:rPr>
        <w:t>n</w:t>
      </w:r>
      <w:r w:rsidRPr="3C41BC03">
        <w:rPr>
          <w:rFonts w:ascii="Karla Light" w:eastAsia="Karla Light" w:hAnsi="Karla Light" w:cs="Karla Light"/>
        </w:rPr>
        <w:t xml:space="preserve"> </w:t>
      </w:r>
      <w:r w:rsidR="00F35221">
        <w:rPr>
          <w:rFonts w:ascii="Karla Light" w:eastAsia="Karla Light" w:hAnsi="Karla Light" w:cs="Karla Light"/>
        </w:rPr>
        <w:t>in Zusammenarbeit mit unseren Mitgliedern.</w:t>
      </w:r>
    </w:p>
    <w:p w14:paraId="521478C9" w14:textId="16170B2E" w:rsidR="1B86E099" w:rsidRPr="00146D65" w:rsidRDefault="3C41BC03" w:rsidP="3C41BC03">
      <w:pPr>
        <w:pStyle w:val="berschrift1nummeriert"/>
        <w:numPr>
          <w:ilvl w:val="0"/>
          <w:numId w:val="0"/>
        </w:numPr>
      </w:pPr>
      <w:r w:rsidRPr="05F7041A">
        <w:t xml:space="preserve">3. </w:t>
      </w:r>
      <w:r w:rsidR="3FBDEC07" w:rsidRPr="05F7041A">
        <w:t xml:space="preserve">Wir setzen uns politisch dafür ein, dass politische Bildung und politische Partizipation junger Menschen in der Schweiz stärker gefördert werden </w:t>
      </w:r>
    </w:p>
    <w:p w14:paraId="37326525" w14:textId="24461D56" w:rsidR="1B86E099" w:rsidRPr="00146D65" w:rsidRDefault="3FBDEC07" w:rsidP="3C41BC03">
      <w:pPr>
        <w:pStyle w:val="StandardmitAbsatz"/>
        <w:rPr>
          <w:rFonts w:ascii="Karla Light" w:eastAsia="Karla Light" w:hAnsi="Karla Light" w:cs="Karla Light"/>
        </w:rPr>
      </w:pPr>
      <w:r w:rsidRPr="3C41BC03">
        <w:t xml:space="preserve">Als parteipolitisch neutrales und praxisorientiertes Kompetenzzentrum setzen wir uns für politische Bildung und politische Partizipation junger Menschen </w:t>
      </w:r>
      <w:r w:rsidR="00861FAB">
        <w:t xml:space="preserve">in der ganzen Schweiz </w:t>
      </w:r>
      <w:r w:rsidRPr="3C41BC03">
        <w:t>ein. Unsere Erfahrungen und Forderungen bringen wir gezielt in die politische Arbeit ein.  Wir nehmen dazu Stellung und kommunizieren unsere Positionen proaktiv. In unserer politischen Arbeit wahren wir stets unsere parteipolitische Neutralität.</w:t>
      </w:r>
    </w:p>
    <w:p w14:paraId="6CF9A1EE" w14:textId="1BEE729B" w:rsidR="63849805" w:rsidRDefault="63849805" w:rsidP="3C41BC03">
      <w:pPr>
        <w:pStyle w:val="berschrift1nummeriert"/>
        <w:numPr>
          <w:ilvl w:val="0"/>
          <w:numId w:val="0"/>
        </w:numPr>
      </w:pPr>
      <w:r w:rsidRPr="3C41BC03">
        <w:t xml:space="preserve">4. </w:t>
      </w:r>
      <w:r w:rsidR="395B759D" w:rsidRPr="3C41BC03">
        <w:t>Wir verfügen über eine langfristig ausgelegte gesamtverbandliche Finanzstrategie</w:t>
      </w:r>
    </w:p>
    <w:p w14:paraId="6EA0BEF3" w14:textId="4483434D" w:rsidR="395B759D" w:rsidRDefault="395B759D" w:rsidP="3C41BC03">
      <w:pPr>
        <w:pStyle w:val="StandardmitAbsatz"/>
        <w:rPr>
          <w:rFonts w:ascii="Karla Light" w:eastAsia="Karla Light" w:hAnsi="Karla Light" w:cs="Karla Light"/>
        </w:rPr>
      </w:pPr>
      <w:r w:rsidRPr="3C41BC03">
        <w:t>Wir entwickeln eine gesamtverbandliche Finanzstrategie, die uns als verbindliche Grundlage dient für die Neu- und Weiterentwicklung, Steuerung und Priorisierung unserer Angebote und Tätigkeiten. Die Strategie soll die finanzielle Stabilität des DSJ langfristig stärken und Klarheit bringen zur Art und Weise der Finanzierung unserer Angebote und Tätigkeiten.</w:t>
      </w:r>
    </w:p>
    <w:p w14:paraId="2227C03C" w14:textId="4634C892" w:rsidR="004A0E43" w:rsidRPr="00302AE7" w:rsidRDefault="3C41BC03" w:rsidP="05F7041A">
      <w:pPr>
        <w:pStyle w:val="berschrift1nummeriert"/>
        <w:numPr>
          <w:ilvl w:val="0"/>
          <w:numId w:val="0"/>
        </w:numPr>
      </w:pPr>
      <w:r w:rsidRPr="05F7041A">
        <w:t xml:space="preserve">5. </w:t>
      </w:r>
      <w:r w:rsidR="3E12A6CC" w:rsidRPr="05F7041A">
        <w:t>Wir verfügen über eine Personalstrategie, die den besonderen Anforderungen des DSJ gerecht wird</w:t>
      </w:r>
    </w:p>
    <w:p w14:paraId="2445025F" w14:textId="766CB30F" w:rsidR="004A0E43" w:rsidRPr="00302AE7" w:rsidRDefault="3E12A6CC" w:rsidP="3C41BC03">
      <w:pPr>
        <w:pStyle w:val="StandardmitAbsatz"/>
      </w:pPr>
      <w:r w:rsidRPr="3C41BC03">
        <w:t xml:space="preserve">Wir entwickeln eine Personalstrategie, die den besonderen Anforderungen des DSJ gerecht wird und die Qualität, Kontinuität und Entwicklung des DSJ langfristig sichert. Die Personalstrategie passt zu unserem Selbstverständnis </w:t>
      </w:r>
      <w:r w:rsidR="001D1AED">
        <w:t>als</w:t>
      </w:r>
      <w:r w:rsidR="001D1AED" w:rsidRPr="3C41BC03">
        <w:t xml:space="preserve"> </w:t>
      </w:r>
      <w:r w:rsidRPr="3C41BC03">
        <w:t>Organisation mit jungen Mitarbeitenden</w:t>
      </w:r>
      <w:r w:rsidR="48203850">
        <w:t>.</w:t>
      </w:r>
    </w:p>
    <w:p w14:paraId="1BCD3D1D" w14:textId="77777777" w:rsidR="0074398F" w:rsidRPr="00302AE7" w:rsidRDefault="0074398F" w:rsidP="00BC56B5">
      <w:pPr>
        <w:pStyle w:val="Aufzhlung2"/>
        <w:numPr>
          <w:ilvl w:val="0"/>
          <w:numId w:val="0"/>
        </w:numPr>
        <w:rPr>
          <w:rFonts w:ascii="Karla Light" w:eastAsia="Karla Light" w:hAnsi="Karla Light" w:cs="Karla Light"/>
        </w:rPr>
      </w:pPr>
    </w:p>
    <w:p w14:paraId="1EFB11C9" w14:textId="021AC444" w:rsidR="004A0E43" w:rsidRPr="00302AE7" w:rsidRDefault="004A0E43" w:rsidP="3C41BC03"/>
    <w:sectPr w:rsidR="004A0E43" w:rsidRPr="00302AE7" w:rsidSect="002E4FB2">
      <w:headerReference w:type="default" r:id="rId11"/>
      <w:footerReference w:type="default" r:id="rId12"/>
      <w:type w:val="continuous"/>
      <w:pgSz w:w="11906" w:h="16838"/>
      <w:pgMar w:top="2237" w:right="1134" w:bottom="1134" w:left="1134" w:header="482" w:footer="3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1F0F6" w14:textId="77777777" w:rsidR="00F52969" w:rsidRDefault="00F52969" w:rsidP="00F91D37">
      <w:pPr>
        <w:spacing w:line="240" w:lineRule="auto"/>
      </w:pPr>
      <w:r>
        <w:separator/>
      </w:r>
    </w:p>
  </w:endnote>
  <w:endnote w:type="continuationSeparator" w:id="0">
    <w:p w14:paraId="7F583EFE" w14:textId="77777777" w:rsidR="00F52969" w:rsidRDefault="00F52969" w:rsidP="00F91D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Karla">
    <w:panose1 w:val="020B0004030503030003"/>
    <w:charset w:val="00"/>
    <w:family w:val="swiss"/>
    <w:pitch w:val="variable"/>
    <w:sig w:usb0="A00000EF" w:usb1="4000205B" w:usb2="00000000" w:usb3="00000000" w:csb0="00000093" w:csb1="00000000"/>
  </w:font>
  <w:font w:name="HelveticaNeueLT Com 55 Roman">
    <w:altName w:val="Arial"/>
    <w:charset w:val="00"/>
    <w:family w:val="swiss"/>
    <w:pitch w:val="variable"/>
    <w:sig w:usb0="8000008F" w:usb1="10002042" w:usb2="00000000" w:usb3="00000000" w:csb0="0000009B" w:csb1="00000000"/>
  </w:font>
  <w:font w:name="Karla Light">
    <w:panose1 w:val="020B0004030503030003"/>
    <w:charset w:val="00"/>
    <w:family w:val="swiss"/>
    <w:pitch w:val="variable"/>
    <w:sig w:usb0="A00000EF" w:usb1="4000205B"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Karla Medium">
    <w:panose1 w:val="020B0004030503030003"/>
    <w:charset w:val="00"/>
    <w:family w:val="swiss"/>
    <w:pitch w:val="variable"/>
    <w:sig w:usb0="A00000E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B75C2" w14:textId="32A5CFD1" w:rsidR="00476C0B" w:rsidRDefault="00476C0B" w:rsidP="008B3D61">
    <w:pPr>
      <w:pStyle w:val="FusszeilemitAbsatzlinie"/>
    </w:pPr>
    <w:r>
      <w:tab/>
    </w:r>
  </w:p>
  <w:p w14:paraId="0E4180CD" w14:textId="77777777" w:rsidR="00476C0B" w:rsidRPr="008B3D61" w:rsidRDefault="00476C0B" w:rsidP="008B3D61">
    <w:pPr>
      <w:pStyle w:val="Pieddepage"/>
    </w:pPr>
    <w:proofErr w:type="gramStart"/>
    <w:r w:rsidRPr="00243038">
      <w:t>DSJ  FSPJ</w:t>
    </w:r>
    <w:proofErr w:type="gramEnd"/>
    <w:r w:rsidRPr="00243038">
      <w:t xml:space="preserve">  </w:t>
    </w:r>
    <w:proofErr w:type="gramStart"/>
    <w:r w:rsidRPr="00243038">
      <w:t>FSPG  |</w:t>
    </w:r>
    <w:proofErr w:type="gramEnd"/>
    <w:r w:rsidRPr="00243038">
      <w:t xml:space="preserve">  Seilerstrasse 9, 3011 </w:t>
    </w:r>
    <w:proofErr w:type="gramStart"/>
    <w:r w:rsidRPr="00243038">
      <w:t>Bern  |</w:t>
    </w:r>
    <w:proofErr w:type="gramEnd"/>
    <w:r w:rsidRPr="00243038">
      <w:t xml:space="preserve">  +41</w:t>
    </w:r>
    <w:r w:rsidR="0021276B">
      <w:t xml:space="preserve"> </w:t>
    </w:r>
    <w:r w:rsidRPr="00243038">
      <w:t xml:space="preserve">31 384 08 </w:t>
    </w:r>
    <w:proofErr w:type="gramStart"/>
    <w:r w:rsidRPr="00243038">
      <w:t>08  |</w:t>
    </w:r>
    <w:proofErr w:type="gramEnd"/>
    <w:r w:rsidRPr="00243038">
      <w:t xml:space="preserve">  </w:t>
    </w:r>
    <w:proofErr w:type="gramStart"/>
    <w:r w:rsidRPr="00243038">
      <w:t xml:space="preserve">info@dsj.ch  </w:t>
    </w:r>
    <w:r>
      <w:tab/>
    </w:r>
    <w:r w:rsidRPr="008B3D61">
      <w:t>dsj.ch  |</w:t>
    </w:r>
    <w:proofErr w:type="gramEnd"/>
    <w:r w:rsidRPr="008B3D61">
      <w:t xml:space="preserve">  </w:t>
    </w:r>
    <w:proofErr w:type="gramStart"/>
    <w:r w:rsidRPr="008B3D61">
      <w:t>easyvote.ch  |</w:t>
    </w:r>
    <w:proofErr w:type="gramEnd"/>
    <w:r w:rsidRPr="008B3D61">
      <w:t xml:space="preserve">  engage.ch</w:t>
    </w:r>
  </w:p>
  <w:p w14:paraId="01F6EC7A" w14:textId="77777777" w:rsidR="005E4D1E" w:rsidRPr="00EE11D8" w:rsidRDefault="005E4D1E" w:rsidP="008B3D61">
    <w:pPr>
      <w:pStyle w:val="Pieddepage"/>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719BA" w14:textId="77777777" w:rsidR="00F52969" w:rsidRDefault="00F52969" w:rsidP="00F91D37">
      <w:pPr>
        <w:spacing w:line="240" w:lineRule="auto"/>
      </w:pPr>
      <w:r>
        <w:separator/>
      </w:r>
    </w:p>
  </w:footnote>
  <w:footnote w:type="continuationSeparator" w:id="0">
    <w:p w14:paraId="67B64C05" w14:textId="77777777" w:rsidR="00F52969" w:rsidRDefault="00F52969" w:rsidP="00F91D3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581D1" w14:textId="77777777" w:rsidR="005C6148" w:rsidRPr="00D00E26" w:rsidRDefault="00616377" w:rsidP="00D00E26">
    <w:pPr>
      <w:pStyle w:val="En-tte"/>
    </w:pPr>
    <w:r>
      <w:rPr>
        <w:noProof/>
      </w:rPr>
      <mc:AlternateContent>
        <mc:Choice Requires="wpg">
          <w:drawing>
            <wp:anchor distT="0" distB="0" distL="114300" distR="114300" simplePos="0" relativeHeight="251658240" behindDoc="0" locked="1" layoutInCell="1" allowOverlap="1" wp14:anchorId="24BEADA8" wp14:editId="4218CF63">
              <wp:simplePos x="0" y="0"/>
              <wp:positionH relativeFrom="page">
                <wp:align>right</wp:align>
              </wp:positionH>
              <wp:positionV relativeFrom="page">
                <wp:align>top</wp:align>
              </wp:positionV>
              <wp:extent cx="2037600" cy="730800"/>
              <wp:effectExtent l="0" t="0" r="0" b="0"/>
              <wp:wrapNone/>
              <wp:docPr id="811409091" name="Gruppieren 3"/>
              <wp:cNvGraphicFramePr/>
              <a:graphic xmlns:a="http://schemas.openxmlformats.org/drawingml/2006/main">
                <a:graphicData uri="http://schemas.microsoft.com/office/word/2010/wordprocessingGroup">
                  <wpg:wgp>
                    <wpg:cNvGrpSpPr/>
                    <wpg:grpSpPr>
                      <a:xfrm>
                        <a:off x="0" y="0"/>
                        <a:ext cx="2037600" cy="730800"/>
                        <a:chOff x="0" y="0"/>
                        <a:chExt cx="2036955" cy="732155"/>
                      </a:xfrm>
                    </wpg:grpSpPr>
                    <pic:pic xmlns:pic="http://schemas.openxmlformats.org/drawingml/2006/picture">
                      <pic:nvPicPr>
                        <pic:cNvPr id="1089093487" name="Grafik 3"/>
                        <pic:cNvPicPr>
                          <a:picLocks noChangeAspect="1"/>
                        </pic:cNvPicPr>
                      </pic:nvPicPr>
                      <pic:blipFill>
                        <a:blip r:embed="rId1"/>
                        <a:stretch>
                          <a:fillRect/>
                        </a:stretch>
                      </pic:blipFill>
                      <pic:spPr>
                        <a:xfrm>
                          <a:off x="9525" y="474345"/>
                          <a:ext cx="697865" cy="254635"/>
                        </a:xfrm>
                        <a:prstGeom prst="rect">
                          <a:avLst/>
                        </a:prstGeom>
                      </pic:spPr>
                    </pic:pic>
                    <pic:pic xmlns:pic="http://schemas.openxmlformats.org/drawingml/2006/picture">
                      <pic:nvPicPr>
                        <pic:cNvPr id="438490931" name="Grafik 4"/>
                        <pic:cNvPicPr>
                          <a:picLocks noChangeAspect="1"/>
                        </pic:cNvPicPr>
                      </pic:nvPicPr>
                      <pic:blipFill>
                        <a:blip r:embed="rId2"/>
                        <a:stretch>
                          <a:fillRect/>
                        </a:stretch>
                      </pic:blipFill>
                      <pic:spPr>
                        <a:xfrm>
                          <a:off x="933450" y="432435"/>
                          <a:ext cx="388620" cy="299720"/>
                        </a:xfrm>
                        <a:prstGeom prst="rect">
                          <a:avLst/>
                        </a:prstGeom>
                      </pic:spPr>
                    </pic:pic>
                    <wps:wsp>
                      <wps:cNvPr id="1456362869" name="Textfeld 2"/>
                      <wps:cNvSpPr txBox="1"/>
                      <wps:spPr>
                        <a:xfrm>
                          <a:off x="0" y="222885"/>
                          <a:ext cx="933058" cy="1654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7E659" w14:textId="77777777" w:rsidR="00616377" w:rsidRPr="00E8453D" w:rsidRDefault="00616377" w:rsidP="00616377">
                            <w:pPr>
                              <w:pStyle w:val="Text6Pt"/>
                              <w:rPr>
                                <w:sz w:val="10"/>
                                <w:szCs w:val="18"/>
                              </w:rPr>
                            </w:pPr>
                            <w:r w:rsidRPr="00E8453D">
                              <w:rPr>
                                <w:sz w:val="10"/>
                                <w:szCs w:val="18"/>
                              </w:rPr>
                              <w:t>mit den Angeboten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23140733" name="Rechteck 5"/>
                      <wps:cNvSpPr/>
                      <wps:spPr>
                        <a:xfrm>
                          <a:off x="1781175" y="0"/>
                          <a:ext cx="255780" cy="24455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4BEADA8" id="Gruppieren 3" o:spid="_x0000_s1026" style="position:absolute;margin-left:109.25pt;margin-top:0;width:160.45pt;height:57.55pt;z-index:251658240;mso-position-horizontal:right;mso-position-horizontal-relative:page;mso-position-vertical:top;mso-position-vertical-relative:page;mso-width-relative:margin;mso-height-relative:margin" coordsize="20369,732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027" type="#_x0000_t75" style="position:absolute;left:95;top:4743;width:6978;height:2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">
                <v:imagedata r:id="rId3" o:title=""/>
              </v:shape>
              <v:shape id="Grafik 4" o:spid="_x0000_s1028" type="#_x0000_t75" style="position:absolute;left:9334;top:4324;width:3886;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">
                <v:imagedata r:id="rId4" o:title=""/>
              </v:shape>
              <v:shapetype id="_x0000_t202" coordsize="21600,21600" o:spt="202" path="m,l,21600r21600,l21600,xe">
                <v:stroke joinstyle="miter"/>
                <v:path gradientshapeok="t" o:connecttype="rect"/>
              </v:shapetype>
              <v:shape id="Textfeld 2" o:spid="_x0000_s1029" type="#_x0000_t202" style="position:absolute;top:2228;width:9330;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" filled="f" stroked="f" strokeweight=".5pt">
                <v:textbox inset="0,0,0,0">
                  <w:txbxContent>
                    <w:p w14:paraId="32C7E659" w14:textId="77777777" w:rsidR="00616377" w:rsidRPr="00E8453D" w:rsidRDefault="00616377" w:rsidP="00616377">
                      <w:pPr>
                        <w:pStyle w:val="Text6Pt"/>
                        <w:rPr>
                          <w:sz w:val="10"/>
                          <w:szCs w:val="18"/>
                        </w:rPr>
                      </w:pPr>
                      <w:r w:rsidRPr="00E8453D">
                        <w:rPr>
                          <w:sz w:val="10"/>
                          <w:szCs w:val="18"/>
                        </w:rPr>
                        <w:t>mit den Angeboten</w:t>
                      </w:r>
                    </w:p>
                  </w:txbxContent>
                </v:textbox>
              </v:shape>
              <v:rect id="Rechteck 5" o:spid="_x0000_s1030" style="position:absolute;left:17811;width:2558;height:2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" filled="f" stroked="f" strokeweight="2pt"/>
              <w10:wrap anchorx="page" anchory="page"/>
              <w10:anchorlock/>
            </v:group>
          </w:pict>
        </mc:Fallback>
      </mc:AlternateContent>
    </w:r>
    <w:r w:rsidR="00932824">
      <w:rPr>
        <w:noProof/>
      </w:rPr>
      <w:drawing>
        <wp:inline distT="0" distB="0" distL="0" distR="0" wp14:anchorId="4CD8DC23" wp14:editId="3681F605">
          <wp:extent cx="1257883" cy="424036"/>
          <wp:effectExtent l="0" t="0" r="0" b="0"/>
          <wp:docPr id="150607215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72157" name="Grafik 1506072157"/>
                  <pic:cNvPicPr/>
                </pic:nvPicPr>
                <pic:blipFill>
                  <a:blip r:embed="rId5">
                    <a:extLst>
                      <a:ext uri="{28A0092B-C50C-407E-A947-70E740481C1C}">
                        <a14:useLocalDpi xmlns:a14="http://schemas.microsoft.com/office/drawing/2010/main" val="0"/>
                      </a:ext>
                    </a:extLst>
                  </a:blip>
                  <a:stretch>
                    <a:fillRect/>
                  </a:stretch>
                </pic:blipFill>
                <pic:spPr>
                  <a:xfrm>
                    <a:off x="0" y="0"/>
                    <a:ext cx="1319559" cy="4448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0EA1BE6"/>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4444B55"/>
    <w:multiLevelType w:val="multilevel"/>
    <w:tmpl w:val="A8B6FB92"/>
    <w:lvl w:ilvl="0">
      <w:start w:val="1"/>
      <w:numFmt w:val="bullet"/>
      <w:pStyle w:val="Paragraphedeliste"/>
      <w:lvlText w:val="✔"/>
      <w:lvlJc w:val="left"/>
      <w:pPr>
        <w:ind w:left="284" w:hanging="284"/>
      </w:pPr>
      <w:rPr>
        <w:rFonts w:ascii="Segoe UI Symbol" w:hAnsi="Segoe UI Symbo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3D72AC"/>
    <w:multiLevelType w:val="hybridMultilevel"/>
    <w:tmpl w:val="DE46E1D0"/>
    <w:lvl w:ilvl="0" w:tplc="979235BA">
      <w:start w:val="1"/>
      <w:numFmt w:val="bullet"/>
      <w:lvlText w:val=""/>
      <w:lvlJc w:val="left"/>
      <w:pPr>
        <w:ind w:left="1020" w:hanging="360"/>
      </w:pPr>
      <w:rPr>
        <w:rFonts w:ascii="Symbol" w:hAnsi="Symbol"/>
      </w:rPr>
    </w:lvl>
    <w:lvl w:ilvl="1" w:tplc="70B2C7D8">
      <w:start w:val="1"/>
      <w:numFmt w:val="bullet"/>
      <w:lvlText w:val=""/>
      <w:lvlJc w:val="left"/>
      <w:pPr>
        <w:ind w:left="1020" w:hanging="360"/>
      </w:pPr>
      <w:rPr>
        <w:rFonts w:ascii="Symbol" w:hAnsi="Symbol"/>
      </w:rPr>
    </w:lvl>
    <w:lvl w:ilvl="2" w:tplc="2C8C50F0">
      <w:start w:val="1"/>
      <w:numFmt w:val="bullet"/>
      <w:lvlText w:val=""/>
      <w:lvlJc w:val="left"/>
      <w:pPr>
        <w:ind w:left="1020" w:hanging="360"/>
      </w:pPr>
      <w:rPr>
        <w:rFonts w:ascii="Symbol" w:hAnsi="Symbol"/>
      </w:rPr>
    </w:lvl>
    <w:lvl w:ilvl="3" w:tplc="99166AAA">
      <w:start w:val="1"/>
      <w:numFmt w:val="bullet"/>
      <w:lvlText w:val=""/>
      <w:lvlJc w:val="left"/>
      <w:pPr>
        <w:ind w:left="1020" w:hanging="360"/>
      </w:pPr>
      <w:rPr>
        <w:rFonts w:ascii="Symbol" w:hAnsi="Symbol"/>
      </w:rPr>
    </w:lvl>
    <w:lvl w:ilvl="4" w:tplc="64B61CB4">
      <w:start w:val="1"/>
      <w:numFmt w:val="bullet"/>
      <w:lvlText w:val=""/>
      <w:lvlJc w:val="left"/>
      <w:pPr>
        <w:ind w:left="1020" w:hanging="360"/>
      </w:pPr>
      <w:rPr>
        <w:rFonts w:ascii="Symbol" w:hAnsi="Symbol"/>
      </w:rPr>
    </w:lvl>
    <w:lvl w:ilvl="5" w:tplc="82E6595C">
      <w:start w:val="1"/>
      <w:numFmt w:val="bullet"/>
      <w:lvlText w:val=""/>
      <w:lvlJc w:val="left"/>
      <w:pPr>
        <w:ind w:left="1020" w:hanging="360"/>
      </w:pPr>
      <w:rPr>
        <w:rFonts w:ascii="Symbol" w:hAnsi="Symbol"/>
      </w:rPr>
    </w:lvl>
    <w:lvl w:ilvl="6" w:tplc="A1FA6248">
      <w:start w:val="1"/>
      <w:numFmt w:val="bullet"/>
      <w:lvlText w:val=""/>
      <w:lvlJc w:val="left"/>
      <w:pPr>
        <w:ind w:left="1020" w:hanging="360"/>
      </w:pPr>
      <w:rPr>
        <w:rFonts w:ascii="Symbol" w:hAnsi="Symbol"/>
      </w:rPr>
    </w:lvl>
    <w:lvl w:ilvl="7" w:tplc="BCF6BF82">
      <w:start w:val="1"/>
      <w:numFmt w:val="bullet"/>
      <w:lvlText w:val=""/>
      <w:lvlJc w:val="left"/>
      <w:pPr>
        <w:ind w:left="1020" w:hanging="360"/>
      </w:pPr>
      <w:rPr>
        <w:rFonts w:ascii="Symbol" w:hAnsi="Symbol"/>
      </w:rPr>
    </w:lvl>
    <w:lvl w:ilvl="8" w:tplc="5DAE4FDC">
      <w:start w:val="1"/>
      <w:numFmt w:val="bullet"/>
      <w:lvlText w:val=""/>
      <w:lvlJc w:val="left"/>
      <w:pPr>
        <w:ind w:left="1020" w:hanging="360"/>
      </w:pPr>
      <w:rPr>
        <w:rFonts w:ascii="Symbol" w:hAnsi="Symbol"/>
      </w:rPr>
    </w:lvl>
  </w:abstractNum>
  <w:abstractNum w:abstractNumId="3" w15:restartNumberingAfterBreak="0">
    <w:nsid w:val="0D21425B"/>
    <w:multiLevelType w:val="hybridMultilevel"/>
    <w:tmpl w:val="2BA84004"/>
    <w:lvl w:ilvl="0" w:tplc="5AE0C12A">
      <w:start w:val="1"/>
      <w:numFmt w:val="decimal"/>
      <w:lvlText w:val="%1."/>
      <w:lvlJc w:val="left"/>
      <w:pPr>
        <w:ind w:left="720" w:hanging="360"/>
      </w:pPr>
    </w:lvl>
    <w:lvl w:ilvl="1" w:tplc="0C021B4C">
      <w:start w:val="1"/>
      <w:numFmt w:val="lowerLetter"/>
      <w:lvlText w:val="%2."/>
      <w:lvlJc w:val="left"/>
      <w:pPr>
        <w:ind w:left="1440" w:hanging="360"/>
      </w:pPr>
    </w:lvl>
    <w:lvl w:ilvl="2" w:tplc="880810A4">
      <w:start w:val="1"/>
      <w:numFmt w:val="lowerRoman"/>
      <w:lvlText w:val="%3."/>
      <w:lvlJc w:val="right"/>
      <w:pPr>
        <w:ind w:left="2160" w:hanging="180"/>
      </w:pPr>
    </w:lvl>
    <w:lvl w:ilvl="3" w:tplc="DFF44A40">
      <w:start w:val="1"/>
      <w:numFmt w:val="decimal"/>
      <w:lvlText w:val="%4."/>
      <w:lvlJc w:val="left"/>
      <w:pPr>
        <w:ind w:left="2880" w:hanging="360"/>
      </w:pPr>
    </w:lvl>
    <w:lvl w:ilvl="4" w:tplc="CD945C54">
      <w:start w:val="1"/>
      <w:numFmt w:val="lowerLetter"/>
      <w:lvlText w:val="%5."/>
      <w:lvlJc w:val="left"/>
      <w:pPr>
        <w:ind w:left="3600" w:hanging="360"/>
      </w:pPr>
    </w:lvl>
    <w:lvl w:ilvl="5" w:tplc="54FA563A">
      <w:start w:val="1"/>
      <w:numFmt w:val="lowerRoman"/>
      <w:lvlText w:val="%6."/>
      <w:lvlJc w:val="right"/>
      <w:pPr>
        <w:ind w:left="4320" w:hanging="180"/>
      </w:pPr>
    </w:lvl>
    <w:lvl w:ilvl="6" w:tplc="57DAB38A">
      <w:start w:val="1"/>
      <w:numFmt w:val="decimal"/>
      <w:lvlText w:val="%7."/>
      <w:lvlJc w:val="left"/>
      <w:pPr>
        <w:ind w:left="5040" w:hanging="360"/>
      </w:pPr>
    </w:lvl>
    <w:lvl w:ilvl="7" w:tplc="2B907EBA">
      <w:start w:val="1"/>
      <w:numFmt w:val="lowerLetter"/>
      <w:lvlText w:val="%8."/>
      <w:lvlJc w:val="left"/>
      <w:pPr>
        <w:ind w:left="5760" w:hanging="360"/>
      </w:pPr>
    </w:lvl>
    <w:lvl w:ilvl="8" w:tplc="2B4C6CFC">
      <w:start w:val="1"/>
      <w:numFmt w:val="lowerRoman"/>
      <w:lvlText w:val="%9."/>
      <w:lvlJc w:val="right"/>
      <w:pPr>
        <w:ind w:left="6480" w:hanging="180"/>
      </w:pPr>
    </w:lvl>
  </w:abstractNum>
  <w:abstractNum w:abstractNumId="4" w15:restartNumberingAfterBreak="0">
    <w:nsid w:val="124B76F8"/>
    <w:multiLevelType w:val="multilevel"/>
    <w:tmpl w:val="652846E8"/>
    <w:numStyleLink w:val="NummerierteberschriftenListe"/>
  </w:abstractNum>
  <w:abstractNum w:abstractNumId="5" w15:restartNumberingAfterBreak="0">
    <w:nsid w:val="157840CE"/>
    <w:multiLevelType w:val="hybridMultilevel"/>
    <w:tmpl w:val="DC92455C"/>
    <w:lvl w:ilvl="0" w:tplc="4118ADB4">
      <w:start w:val="1"/>
      <w:numFmt w:val="bullet"/>
      <w:pStyle w:val="Stellanzeige"/>
      <w:lvlText w:val=""/>
      <w:lvlJc w:val="left"/>
      <w:pPr>
        <w:ind w:left="786" w:hanging="360"/>
      </w:pPr>
      <w:rPr>
        <w:rFonts w:ascii="Symbol" w:hAnsi="Symbol" w:hint="default"/>
        <w:b/>
        <w:i w:val="0"/>
        <w:color w:val="auto"/>
        <w:sz w:val="32"/>
        <w:szCs w:val="32"/>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6" w15:restartNumberingAfterBreak="0">
    <w:nsid w:val="198A7877"/>
    <w:multiLevelType w:val="multilevel"/>
    <w:tmpl w:val="14FC64F4"/>
    <w:lvl w:ilvl="0">
      <w:start w:val="1"/>
      <w:numFmt w:val="decimal"/>
      <w:pStyle w:val="Dokumentbezeichnung"/>
      <w:lvlText w:val="%1"/>
      <w:lvlJc w:val="left"/>
      <w:pPr>
        <w:ind w:left="851" w:hanging="709"/>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BB6BF3A"/>
    <w:multiLevelType w:val="hybridMultilevel"/>
    <w:tmpl w:val="37B69DE0"/>
    <w:lvl w:ilvl="0" w:tplc="201069C4">
      <w:start w:val="1"/>
      <w:numFmt w:val="decimal"/>
      <w:lvlText w:val="&gt;"/>
      <w:lvlJc w:val="left"/>
      <w:pPr>
        <w:ind w:left="720" w:hanging="360"/>
      </w:pPr>
    </w:lvl>
    <w:lvl w:ilvl="1" w:tplc="E00CE0D2">
      <w:start w:val="1"/>
      <w:numFmt w:val="lowerLetter"/>
      <w:lvlText w:val="%2."/>
      <w:lvlJc w:val="left"/>
      <w:pPr>
        <w:ind w:left="1440" w:hanging="360"/>
      </w:pPr>
    </w:lvl>
    <w:lvl w:ilvl="2" w:tplc="9D3A222A">
      <w:start w:val="1"/>
      <w:numFmt w:val="lowerRoman"/>
      <w:lvlText w:val="%3."/>
      <w:lvlJc w:val="right"/>
      <w:pPr>
        <w:ind w:left="2160" w:hanging="180"/>
      </w:pPr>
    </w:lvl>
    <w:lvl w:ilvl="3" w:tplc="30FC9346">
      <w:start w:val="1"/>
      <w:numFmt w:val="decimal"/>
      <w:lvlText w:val="%4."/>
      <w:lvlJc w:val="left"/>
      <w:pPr>
        <w:ind w:left="2880" w:hanging="360"/>
      </w:pPr>
    </w:lvl>
    <w:lvl w:ilvl="4" w:tplc="5F04B014">
      <w:start w:val="1"/>
      <w:numFmt w:val="lowerLetter"/>
      <w:lvlText w:val="%5."/>
      <w:lvlJc w:val="left"/>
      <w:pPr>
        <w:ind w:left="3600" w:hanging="360"/>
      </w:pPr>
    </w:lvl>
    <w:lvl w:ilvl="5" w:tplc="89C86412">
      <w:start w:val="1"/>
      <w:numFmt w:val="lowerRoman"/>
      <w:lvlText w:val="%6."/>
      <w:lvlJc w:val="right"/>
      <w:pPr>
        <w:ind w:left="4320" w:hanging="180"/>
      </w:pPr>
    </w:lvl>
    <w:lvl w:ilvl="6" w:tplc="62802CD2">
      <w:start w:val="1"/>
      <w:numFmt w:val="decimal"/>
      <w:lvlText w:val="%7."/>
      <w:lvlJc w:val="left"/>
      <w:pPr>
        <w:ind w:left="5040" w:hanging="360"/>
      </w:pPr>
    </w:lvl>
    <w:lvl w:ilvl="7" w:tplc="E5D26886">
      <w:start w:val="1"/>
      <w:numFmt w:val="lowerLetter"/>
      <w:lvlText w:val="%8."/>
      <w:lvlJc w:val="left"/>
      <w:pPr>
        <w:ind w:left="5760" w:hanging="360"/>
      </w:pPr>
    </w:lvl>
    <w:lvl w:ilvl="8" w:tplc="60004E20">
      <w:start w:val="1"/>
      <w:numFmt w:val="lowerRoman"/>
      <w:lvlText w:val="%9."/>
      <w:lvlJc w:val="right"/>
      <w:pPr>
        <w:ind w:left="6480" w:hanging="180"/>
      </w:pPr>
    </w:lvl>
  </w:abstractNum>
  <w:abstractNum w:abstractNumId="8" w15:restartNumberingAfterBreak="0">
    <w:nsid w:val="1E119401"/>
    <w:multiLevelType w:val="hybridMultilevel"/>
    <w:tmpl w:val="9CAE2FC8"/>
    <w:lvl w:ilvl="0" w:tplc="690A449E">
      <w:start w:val="1"/>
      <w:numFmt w:val="bullet"/>
      <w:lvlText w:val=""/>
      <w:lvlJc w:val="left"/>
      <w:pPr>
        <w:ind w:left="720" w:hanging="360"/>
      </w:pPr>
      <w:rPr>
        <w:rFonts w:ascii="Symbol" w:hAnsi="Symbol" w:hint="default"/>
      </w:rPr>
    </w:lvl>
    <w:lvl w:ilvl="1" w:tplc="C1CE7E64">
      <w:start w:val="1"/>
      <w:numFmt w:val="bullet"/>
      <w:lvlText w:val="o"/>
      <w:lvlJc w:val="left"/>
      <w:pPr>
        <w:ind w:left="1440" w:hanging="360"/>
      </w:pPr>
      <w:rPr>
        <w:rFonts w:ascii="Courier New" w:hAnsi="Courier New" w:hint="default"/>
      </w:rPr>
    </w:lvl>
    <w:lvl w:ilvl="2" w:tplc="4566CCDA">
      <w:start w:val="1"/>
      <w:numFmt w:val="bullet"/>
      <w:lvlText w:val=""/>
      <w:lvlJc w:val="left"/>
      <w:pPr>
        <w:ind w:left="2160" w:hanging="360"/>
      </w:pPr>
      <w:rPr>
        <w:rFonts w:ascii="Wingdings" w:hAnsi="Wingdings" w:hint="default"/>
      </w:rPr>
    </w:lvl>
    <w:lvl w:ilvl="3" w:tplc="3FC61A2A">
      <w:start w:val="1"/>
      <w:numFmt w:val="bullet"/>
      <w:lvlText w:val=""/>
      <w:lvlJc w:val="left"/>
      <w:pPr>
        <w:ind w:left="2880" w:hanging="360"/>
      </w:pPr>
      <w:rPr>
        <w:rFonts w:ascii="Symbol" w:hAnsi="Symbol" w:hint="default"/>
      </w:rPr>
    </w:lvl>
    <w:lvl w:ilvl="4" w:tplc="461AB614">
      <w:start w:val="1"/>
      <w:numFmt w:val="bullet"/>
      <w:lvlText w:val="o"/>
      <w:lvlJc w:val="left"/>
      <w:pPr>
        <w:ind w:left="3600" w:hanging="360"/>
      </w:pPr>
      <w:rPr>
        <w:rFonts w:ascii="Courier New" w:hAnsi="Courier New" w:hint="default"/>
      </w:rPr>
    </w:lvl>
    <w:lvl w:ilvl="5" w:tplc="B0EE23C8">
      <w:start w:val="1"/>
      <w:numFmt w:val="bullet"/>
      <w:lvlText w:val=""/>
      <w:lvlJc w:val="left"/>
      <w:pPr>
        <w:ind w:left="4320" w:hanging="360"/>
      </w:pPr>
      <w:rPr>
        <w:rFonts w:ascii="Wingdings" w:hAnsi="Wingdings" w:hint="default"/>
      </w:rPr>
    </w:lvl>
    <w:lvl w:ilvl="6" w:tplc="137854B8">
      <w:start w:val="1"/>
      <w:numFmt w:val="bullet"/>
      <w:lvlText w:val=""/>
      <w:lvlJc w:val="left"/>
      <w:pPr>
        <w:ind w:left="5040" w:hanging="360"/>
      </w:pPr>
      <w:rPr>
        <w:rFonts w:ascii="Symbol" w:hAnsi="Symbol" w:hint="default"/>
      </w:rPr>
    </w:lvl>
    <w:lvl w:ilvl="7" w:tplc="7A20A250">
      <w:start w:val="1"/>
      <w:numFmt w:val="bullet"/>
      <w:lvlText w:val="o"/>
      <w:lvlJc w:val="left"/>
      <w:pPr>
        <w:ind w:left="5760" w:hanging="360"/>
      </w:pPr>
      <w:rPr>
        <w:rFonts w:ascii="Courier New" w:hAnsi="Courier New" w:hint="default"/>
      </w:rPr>
    </w:lvl>
    <w:lvl w:ilvl="8" w:tplc="700E2D52">
      <w:start w:val="1"/>
      <w:numFmt w:val="bullet"/>
      <w:lvlText w:val=""/>
      <w:lvlJc w:val="left"/>
      <w:pPr>
        <w:ind w:left="6480" w:hanging="360"/>
      </w:pPr>
      <w:rPr>
        <w:rFonts w:ascii="Wingdings" w:hAnsi="Wingdings" w:hint="default"/>
      </w:rPr>
    </w:lvl>
  </w:abstractNum>
  <w:abstractNum w:abstractNumId="9" w15:restartNumberingAfterBreak="0">
    <w:nsid w:val="1F05E80A"/>
    <w:multiLevelType w:val="multilevel"/>
    <w:tmpl w:val="DE94558C"/>
    <w:lvl w:ilvl="0">
      <w:start w:val="1"/>
      <w:numFmt w:val="bullet"/>
      <w:lvlText w:val="&gt;"/>
      <w:lvlJc w:val="left"/>
      <w:pPr>
        <w:ind w:left="284" w:hanging="284"/>
      </w:pPr>
      <w:rPr>
        <w:rFonts w:ascii="Karla" w:hAnsi="Karla"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1E804FF"/>
    <w:multiLevelType w:val="hybridMultilevel"/>
    <w:tmpl w:val="522274AA"/>
    <w:lvl w:ilvl="0" w:tplc="11AC66EC">
      <w:start w:val="1"/>
      <w:numFmt w:val="decimal"/>
      <w:pStyle w:val="Traktandum-Tite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2BD6215"/>
    <w:multiLevelType w:val="multilevel"/>
    <w:tmpl w:val="842AE2F4"/>
    <w:styleLink w:val="AufzhlungenListe"/>
    <w:lvl w:ilvl="0">
      <w:start w:val="1"/>
      <w:numFmt w:val="decimal"/>
      <w:pStyle w:val="Aufzhlung1"/>
      <w:lvlText w:val="%1."/>
      <w:lvlJc w:val="left"/>
      <w:pPr>
        <w:ind w:left="284" w:hanging="284"/>
      </w:pPr>
      <w:rPr>
        <w:b/>
        <w:i w:val="0"/>
        <w:color w:val="0D4E73" w:themeColor="accent6"/>
      </w:rPr>
    </w:lvl>
    <w:lvl w:ilvl="1">
      <w:start w:val="1"/>
      <w:numFmt w:val="bullet"/>
      <w:pStyle w:val="Aufzhlung2"/>
      <w:lvlText w:val="–"/>
      <w:lvlJc w:val="left"/>
      <w:pPr>
        <w:ind w:left="567" w:hanging="283"/>
      </w:pPr>
      <w:rPr>
        <w:rFonts w:ascii="Karla" w:hAnsi="Karla" w:hint="default"/>
        <w:b/>
        <w:i w:val="0"/>
        <w:color w:val="0D4E73" w:themeColor="accent6"/>
      </w:rPr>
    </w:lvl>
    <w:lvl w:ilvl="2">
      <w:start w:val="1"/>
      <w:numFmt w:val="bullet"/>
      <w:pStyle w:val="Aufzhlung3"/>
      <w:lvlText w:val="&gt;"/>
      <w:lvlJc w:val="left"/>
      <w:pPr>
        <w:ind w:left="567" w:hanging="283"/>
      </w:pPr>
      <w:rPr>
        <w:rFonts w:ascii="Karla" w:hAnsi="Karla" w:hint="default"/>
        <w:b/>
        <w:i w:val="0"/>
        <w:color w:val="0D4E73" w:themeColor="accent6"/>
      </w:rPr>
    </w:lvl>
    <w:lvl w:ilvl="3">
      <w:start w:val="1"/>
      <w:numFmt w:val="bullet"/>
      <w:pStyle w:val="Aufzhlung4"/>
      <w:lvlText w:val="–"/>
      <w:lvlJc w:val="left"/>
      <w:pPr>
        <w:tabs>
          <w:tab w:val="num" w:pos="567"/>
        </w:tabs>
        <w:ind w:left="851" w:hanging="284"/>
      </w:pPr>
      <w:rPr>
        <w:rFonts w:ascii="Karla" w:hAnsi="Karla" w:hint="default"/>
        <w:b/>
        <w:i w:val="0"/>
        <w:color w:val="0D4E73" w:themeColor="accent6"/>
      </w:rPr>
    </w:lvl>
    <w:lvl w:ilvl="4">
      <w:start w:val="1"/>
      <w:numFmt w:val="bullet"/>
      <w:pStyle w:val="Aufzhlung1Tabelleweiss"/>
      <w:lvlText w:val="&gt;"/>
      <w:lvlJc w:val="left"/>
      <w:pPr>
        <w:ind w:left="284" w:hanging="284"/>
      </w:pPr>
      <w:rPr>
        <w:rFonts w:ascii="Karla" w:hAnsi="Karla" w:hint="default"/>
        <w:b/>
        <w:i w:val="0"/>
        <w:color w:val="FFFFFF" w:themeColor="background1"/>
      </w:rPr>
    </w:lvl>
    <w:lvl w:ilvl="5">
      <w:start w:val="1"/>
      <w:numFmt w:val="bullet"/>
      <w:lvlText w:val="̶"/>
      <w:lvlJc w:val="left"/>
      <w:pPr>
        <w:ind w:left="1701" w:hanging="283"/>
      </w:pPr>
      <w:rPr>
        <w:rFonts w:ascii="Times New Roman" w:hAnsi="Times New Roman" w:hint="default"/>
      </w:rPr>
    </w:lvl>
    <w:lvl w:ilvl="6">
      <w:start w:val="1"/>
      <w:numFmt w:val="bullet"/>
      <w:lvlText w:val="̶"/>
      <w:lvlJc w:val="left"/>
      <w:pPr>
        <w:ind w:left="1985" w:hanging="284"/>
      </w:pPr>
      <w:rPr>
        <w:rFonts w:ascii="Times New Roman" w:hAnsi="Times New Roman" w:hint="default"/>
      </w:rPr>
    </w:lvl>
    <w:lvl w:ilvl="7">
      <w:start w:val="1"/>
      <w:numFmt w:val="bullet"/>
      <w:lvlText w:val="̶"/>
      <w:lvlJc w:val="left"/>
      <w:pPr>
        <w:ind w:left="2268" w:hanging="283"/>
      </w:pPr>
      <w:rPr>
        <w:rFonts w:ascii="Times New Roman" w:hAnsi="Times New Roman" w:hint="default"/>
      </w:rPr>
    </w:lvl>
    <w:lvl w:ilvl="8">
      <w:start w:val="1"/>
      <w:numFmt w:val="bullet"/>
      <w:lvlText w:val="̶"/>
      <w:lvlJc w:val="left"/>
      <w:pPr>
        <w:ind w:left="2552" w:hanging="284"/>
      </w:pPr>
      <w:rPr>
        <w:rFonts w:ascii="Times New Roman" w:hAnsi="Times New Roman" w:hint="default"/>
      </w:rPr>
    </w:lvl>
  </w:abstractNum>
  <w:abstractNum w:abstractNumId="12" w15:restartNumberingAfterBreak="0">
    <w:nsid w:val="274B176F"/>
    <w:multiLevelType w:val="hybridMultilevel"/>
    <w:tmpl w:val="A35ED906"/>
    <w:lvl w:ilvl="0" w:tplc="37705662">
      <w:start w:val="1"/>
      <w:numFmt w:val="decimal"/>
      <w:lvlText w:val="%1."/>
      <w:lvlJc w:val="left"/>
      <w:pPr>
        <w:ind w:left="720" w:hanging="360"/>
      </w:pPr>
    </w:lvl>
    <w:lvl w:ilvl="1" w:tplc="777E8AFC">
      <w:start w:val="1"/>
      <w:numFmt w:val="lowerLetter"/>
      <w:lvlText w:val="%2."/>
      <w:lvlJc w:val="left"/>
      <w:pPr>
        <w:ind w:left="1440" w:hanging="360"/>
      </w:pPr>
    </w:lvl>
    <w:lvl w:ilvl="2" w:tplc="75DA9AB4">
      <w:start w:val="1"/>
      <w:numFmt w:val="lowerRoman"/>
      <w:lvlText w:val="%3."/>
      <w:lvlJc w:val="right"/>
      <w:pPr>
        <w:ind w:left="2160" w:hanging="180"/>
      </w:pPr>
    </w:lvl>
    <w:lvl w:ilvl="3" w:tplc="64C655B8">
      <w:start w:val="1"/>
      <w:numFmt w:val="decimal"/>
      <w:lvlText w:val="%4."/>
      <w:lvlJc w:val="left"/>
      <w:pPr>
        <w:ind w:left="2880" w:hanging="360"/>
      </w:pPr>
    </w:lvl>
    <w:lvl w:ilvl="4" w:tplc="0A189C00">
      <w:start w:val="1"/>
      <w:numFmt w:val="lowerLetter"/>
      <w:lvlText w:val="%5."/>
      <w:lvlJc w:val="left"/>
      <w:pPr>
        <w:ind w:left="3600" w:hanging="360"/>
      </w:pPr>
    </w:lvl>
    <w:lvl w:ilvl="5" w:tplc="3D8ECB76">
      <w:start w:val="1"/>
      <w:numFmt w:val="lowerRoman"/>
      <w:lvlText w:val="%6."/>
      <w:lvlJc w:val="right"/>
      <w:pPr>
        <w:ind w:left="4320" w:hanging="180"/>
      </w:pPr>
    </w:lvl>
    <w:lvl w:ilvl="6" w:tplc="1018ABE6">
      <w:start w:val="1"/>
      <w:numFmt w:val="decimal"/>
      <w:lvlText w:val="%7."/>
      <w:lvlJc w:val="left"/>
      <w:pPr>
        <w:ind w:left="5040" w:hanging="360"/>
      </w:pPr>
    </w:lvl>
    <w:lvl w:ilvl="7" w:tplc="397827D0">
      <w:start w:val="1"/>
      <w:numFmt w:val="lowerLetter"/>
      <w:lvlText w:val="%8."/>
      <w:lvlJc w:val="left"/>
      <w:pPr>
        <w:ind w:left="5760" w:hanging="360"/>
      </w:pPr>
    </w:lvl>
    <w:lvl w:ilvl="8" w:tplc="E1D41A02">
      <w:start w:val="1"/>
      <w:numFmt w:val="lowerRoman"/>
      <w:lvlText w:val="%9."/>
      <w:lvlJc w:val="right"/>
      <w:pPr>
        <w:ind w:left="6480" w:hanging="180"/>
      </w:pPr>
    </w:lvl>
  </w:abstractNum>
  <w:abstractNum w:abstractNumId="13" w15:restartNumberingAfterBreak="0">
    <w:nsid w:val="2A424F06"/>
    <w:multiLevelType w:val="multilevel"/>
    <w:tmpl w:val="9DF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87BB4"/>
    <w:multiLevelType w:val="multilevel"/>
    <w:tmpl w:val="0D04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2B584"/>
    <w:multiLevelType w:val="hybridMultilevel"/>
    <w:tmpl w:val="3A24C4A0"/>
    <w:lvl w:ilvl="0" w:tplc="EAFA3E58">
      <w:start w:val="1"/>
      <w:numFmt w:val="decimal"/>
      <w:lvlText w:val="%1."/>
      <w:lvlJc w:val="left"/>
      <w:pPr>
        <w:ind w:left="720" w:hanging="360"/>
      </w:pPr>
    </w:lvl>
    <w:lvl w:ilvl="1" w:tplc="3C2E1F82">
      <w:start w:val="1"/>
      <w:numFmt w:val="lowerLetter"/>
      <w:lvlText w:val="%2."/>
      <w:lvlJc w:val="left"/>
      <w:pPr>
        <w:ind w:left="1440" w:hanging="360"/>
      </w:pPr>
    </w:lvl>
    <w:lvl w:ilvl="2" w:tplc="0616D98A">
      <w:start w:val="1"/>
      <w:numFmt w:val="lowerRoman"/>
      <w:lvlText w:val="%3."/>
      <w:lvlJc w:val="right"/>
      <w:pPr>
        <w:ind w:left="2160" w:hanging="180"/>
      </w:pPr>
    </w:lvl>
    <w:lvl w:ilvl="3" w:tplc="2BC8E162">
      <w:start w:val="1"/>
      <w:numFmt w:val="decimal"/>
      <w:lvlText w:val="%4."/>
      <w:lvlJc w:val="left"/>
      <w:pPr>
        <w:ind w:left="2880" w:hanging="360"/>
      </w:pPr>
    </w:lvl>
    <w:lvl w:ilvl="4" w:tplc="13503744">
      <w:start w:val="1"/>
      <w:numFmt w:val="lowerLetter"/>
      <w:lvlText w:val="%5."/>
      <w:lvlJc w:val="left"/>
      <w:pPr>
        <w:ind w:left="3600" w:hanging="360"/>
      </w:pPr>
    </w:lvl>
    <w:lvl w:ilvl="5" w:tplc="B5365412">
      <w:start w:val="1"/>
      <w:numFmt w:val="lowerRoman"/>
      <w:lvlText w:val="%6."/>
      <w:lvlJc w:val="right"/>
      <w:pPr>
        <w:ind w:left="4320" w:hanging="180"/>
      </w:pPr>
    </w:lvl>
    <w:lvl w:ilvl="6" w:tplc="8F4AAD24">
      <w:start w:val="1"/>
      <w:numFmt w:val="decimal"/>
      <w:lvlText w:val="%7."/>
      <w:lvlJc w:val="left"/>
      <w:pPr>
        <w:ind w:left="5040" w:hanging="360"/>
      </w:pPr>
    </w:lvl>
    <w:lvl w:ilvl="7" w:tplc="D38ACD4A">
      <w:start w:val="1"/>
      <w:numFmt w:val="lowerLetter"/>
      <w:lvlText w:val="%8."/>
      <w:lvlJc w:val="left"/>
      <w:pPr>
        <w:ind w:left="5760" w:hanging="360"/>
      </w:pPr>
    </w:lvl>
    <w:lvl w:ilvl="8" w:tplc="261C7C16">
      <w:start w:val="1"/>
      <w:numFmt w:val="lowerRoman"/>
      <w:lvlText w:val="%9."/>
      <w:lvlJc w:val="right"/>
      <w:pPr>
        <w:ind w:left="6480" w:hanging="180"/>
      </w:pPr>
    </w:lvl>
  </w:abstractNum>
  <w:abstractNum w:abstractNumId="16" w15:restartNumberingAfterBreak="0">
    <w:nsid w:val="32FE7502"/>
    <w:multiLevelType w:val="hybridMultilevel"/>
    <w:tmpl w:val="48EA9F6C"/>
    <w:lvl w:ilvl="0" w:tplc="59C8CC48">
      <w:start w:val="1"/>
      <w:numFmt w:val="bullet"/>
      <w:lvlText w:val=""/>
      <w:lvlJc w:val="left"/>
      <w:pPr>
        <w:ind w:left="720" w:hanging="360"/>
      </w:pPr>
      <w:rPr>
        <w:rFonts w:ascii="Symbol" w:hAnsi="Symbol"/>
      </w:rPr>
    </w:lvl>
    <w:lvl w:ilvl="1" w:tplc="A4F6EA72">
      <w:start w:val="1"/>
      <w:numFmt w:val="bullet"/>
      <w:lvlText w:val=""/>
      <w:lvlJc w:val="left"/>
      <w:pPr>
        <w:ind w:left="720" w:hanging="360"/>
      </w:pPr>
      <w:rPr>
        <w:rFonts w:ascii="Symbol" w:hAnsi="Symbol"/>
      </w:rPr>
    </w:lvl>
    <w:lvl w:ilvl="2" w:tplc="9B62A05A">
      <w:start w:val="1"/>
      <w:numFmt w:val="bullet"/>
      <w:lvlText w:val=""/>
      <w:lvlJc w:val="left"/>
      <w:pPr>
        <w:ind w:left="720" w:hanging="360"/>
      </w:pPr>
      <w:rPr>
        <w:rFonts w:ascii="Symbol" w:hAnsi="Symbol"/>
      </w:rPr>
    </w:lvl>
    <w:lvl w:ilvl="3" w:tplc="382C66BE">
      <w:start w:val="1"/>
      <w:numFmt w:val="bullet"/>
      <w:lvlText w:val=""/>
      <w:lvlJc w:val="left"/>
      <w:pPr>
        <w:ind w:left="720" w:hanging="360"/>
      </w:pPr>
      <w:rPr>
        <w:rFonts w:ascii="Symbol" w:hAnsi="Symbol"/>
      </w:rPr>
    </w:lvl>
    <w:lvl w:ilvl="4" w:tplc="1E68F21A">
      <w:start w:val="1"/>
      <w:numFmt w:val="bullet"/>
      <w:lvlText w:val=""/>
      <w:lvlJc w:val="left"/>
      <w:pPr>
        <w:ind w:left="720" w:hanging="360"/>
      </w:pPr>
      <w:rPr>
        <w:rFonts w:ascii="Symbol" w:hAnsi="Symbol"/>
      </w:rPr>
    </w:lvl>
    <w:lvl w:ilvl="5" w:tplc="74BE1A76">
      <w:start w:val="1"/>
      <w:numFmt w:val="bullet"/>
      <w:lvlText w:val=""/>
      <w:lvlJc w:val="left"/>
      <w:pPr>
        <w:ind w:left="720" w:hanging="360"/>
      </w:pPr>
      <w:rPr>
        <w:rFonts w:ascii="Symbol" w:hAnsi="Symbol"/>
      </w:rPr>
    </w:lvl>
    <w:lvl w:ilvl="6" w:tplc="A6EE6828">
      <w:start w:val="1"/>
      <w:numFmt w:val="bullet"/>
      <w:lvlText w:val=""/>
      <w:lvlJc w:val="left"/>
      <w:pPr>
        <w:ind w:left="720" w:hanging="360"/>
      </w:pPr>
      <w:rPr>
        <w:rFonts w:ascii="Symbol" w:hAnsi="Symbol"/>
      </w:rPr>
    </w:lvl>
    <w:lvl w:ilvl="7" w:tplc="668207B8">
      <w:start w:val="1"/>
      <w:numFmt w:val="bullet"/>
      <w:lvlText w:val=""/>
      <w:lvlJc w:val="left"/>
      <w:pPr>
        <w:ind w:left="720" w:hanging="360"/>
      </w:pPr>
      <w:rPr>
        <w:rFonts w:ascii="Symbol" w:hAnsi="Symbol"/>
      </w:rPr>
    </w:lvl>
    <w:lvl w:ilvl="8" w:tplc="87681A96">
      <w:start w:val="1"/>
      <w:numFmt w:val="bullet"/>
      <w:lvlText w:val=""/>
      <w:lvlJc w:val="left"/>
      <w:pPr>
        <w:ind w:left="720" w:hanging="360"/>
      </w:pPr>
      <w:rPr>
        <w:rFonts w:ascii="Symbol" w:hAnsi="Symbol"/>
      </w:rPr>
    </w:lvl>
  </w:abstractNum>
  <w:abstractNum w:abstractNumId="17" w15:restartNumberingAfterBreak="0">
    <w:nsid w:val="38C75A3B"/>
    <w:multiLevelType w:val="hybridMultilevel"/>
    <w:tmpl w:val="9828C77E"/>
    <w:lvl w:ilvl="0" w:tplc="E9889D06">
      <w:start w:val="1"/>
      <w:numFmt w:val="bullet"/>
      <w:lvlText w:val=""/>
      <w:lvlJc w:val="left"/>
      <w:pPr>
        <w:ind w:left="1020" w:hanging="360"/>
      </w:pPr>
      <w:rPr>
        <w:rFonts w:ascii="Symbol" w:hAnsi="Symbol"/>
      </w:rPr>
    </w:lvl>
    <w:lvl w:ilvl="1" w:tplc="63868FC8">
      <w:start w:val="1"/>
      <w:numFmt w:val="bullet"/>
      <w:lvlText w:val=""/>
      <w:lvlJc w:val="left"/>
      <w:pPr>
        <w:ind w:left="1020" w:hanging="360"/>
      </w:pPr>
      <w:rPr>
        <w:rFonts w:ascii="Symbol" w:hAnsi="Symbol"/>
      </w:rPr>
    </w:lvl>
    <w:lvl w:ilvl="2" w:tplc="76680980">
      <w:start w:val="1"/>
      <w:numFmt w:val="bullet"/>
      <w:lvlText w:val=""/>
      <w:lvlJc w:val="left"/>
      <w:pPr>
        <w:ind w:left="1020" w:hanging="360"/>
      </w:pPr>
      <w:rPr>
        <w:rFonts w:ascii="Symbol" w:hAnsi="Symbol"/>
      </w:rPr>
    </w:lvl>
    <w:lvl w:ilvl="3" w:tplc="C0D0823E">
      <w:start w:val="1"/>
      <w:numFmt w:val="bullet"/>
      <w:lvlText w:val=""/>
      <w:lvlJc w:val="left"/>
      <w:pPr>
        <w:ind w:left="1020" w:hanging="360"/>
      </w:pPr>
      <w:rPr>
        <w:rFonts w:ascii="Symbol" w:hAnsi="Symbol"/>
      </w:rPr>
    </w:lvl>
    <w:lvl w:ilvl="4" w:tplc="1B24BBB0">
      <w:start w:val="1"/>
      <w:numFmt w:val="bullet"/>
      <w:lvlText w:val=""/>
      <w:lvlJc w:val="left"/>
      <w:pPr>
        <w:ind w:left="1020" w:hanging="360"/>
      </w:pPr>
      <w:rPr>
        <w:rFonts w:ascii="Symbol" w:hAnsi="Symbol"/>
      </w:rPr>
    </w:lvl>
    <w:lvl w:ilvl="5" w:tplc="EB4E9BFC">
      <w:start w:val="1"/>
      <w:numFmt w:val="bullet"/>
      <w:lvlText w:val=""/>
      <w:lvlJc w:val="left"/>
      <w:pPr>
        <w:ind w:left="1020" w:hanging="360"/>
      </w:pPr>
      <w:rPr>
        <w:rFonts w:ascii="Symbol" w:hAnsi="Symbol"/>
      </w:rPr>
    </w:lvl>
    <w:lvl w:ilvl="6" w:tplc="7988CACC">
      <w:start w:val="1"/>
      <w:numFmt w:val="bullet"/>
      <w:lvlText w:val=""/>
      <w:lvlJc w:val="left"/>
      <w:pPr>
        <w:ind w:left="1020" w:hanging="360"/>
      </w:pPr>
      <w:rPr>
        <w:rFonts w:ascii="Symbol" w:hAnsi="Symbol"/>
      </w:rPr>
    </w:lvl>
    <w:lvl w:ilvl="7" w:tplc="A978E482">
      <w:start w:val="1"/>
      <w:numFmt w:val="bullet"/>
      <w:lvlText w:val=""/>
      <w:lvlJc w:val="left"/>
      <w:pPr>
        <w:ind w:left="1020" w:hanging="360"/>
      </w:pPr>
      <w:rPr>
        <w:rFonts w:ascii="Symbol" w:hAnsi="Symbol"/>
      </w:rPr>
    </w:lvl>
    <w:lvl w:ilvl="8" w:tplc="15247C92">
      <w:start w:val="1"/>
      <w:numFmt w:val="bullet"/>
      <w:lvlText w:val=""/>
      <w:lvlJc w:val="left"/>
      <w:pPr>
        <w:ind w:left="1020" w:hanging="360"/>
      </w:pPr>
      <w:rPr>
        <w:rFonts w:ascii="Symbol" w:hAnsi="Symbol"/>
      </w:rPr>
    </w:lvl>
  </w:abstractNum>
  <w:abstractNum w:abstractNumId="18" w15:restartNumberingAfterBreak="0">
    <w:nsid w:val="42CBFDC5"/>
    <w:multiLevelType w:val="hybridMultilevel"/>
    <w:tmpl w:val="C96CDDD2"/>
    <w:lvl w:ilvl="0" w:tplc="7554A34E">
      <w:start w:val="1"/>
      <w:numFmt w:val="decimal"/>
      <w:lvlText w:val="%1."/>
      <w:lvlJc w:val="left"/>
      <w:pPr>
        <w:ind w:left="720" w:hanging="360"/>
      </w:pPr>
    </w:lvl>
    <w:lvl w:ilvl="1" w:tplc="7E9486C4">
      <w:start w:val="1"/>
      <w:numFmt w:val="lowerLetter"/>
      <w:lvlText w:val="%2."/>
      <w:lvlJc w:val="left"/>
      <w:pPr>
        <w:ind w:left="1440" w:hanging="360"/>
      </w:pPr>
    </w:lvl>
    <w:lvl w:ilvl="2" w:tplc="730AC7D0">
      <w:start w:val="1"/>
      <w:numFmt w:val="lowerRoman"/>
      <w:lvlText w:val="%3."/>
      <w:lvlJc w:val="right"/>
      <w:pPr>
        <w:ind w:left="2160" w:hanging="180"/>
      </w:pPr>
    </w:lvl>
    <w:lvl w:ilvl="3" w:tplc="F6E2C8C0">
      <w:start w:val="1"/>
      <w:numFmt w:val="decimal"/>
      <w:lvlText w:val="%4."/>
      <w:lvlJc w:val="left"/>
      <w:pPr>
        <w:ind w:left="2880" w:hanging="360"/>
      </w:pPr>
    </w:lvl>
    <w:lvl w:ilvl="4" w:tplc="0A4C60B8">
      <w:start w:val="1"/>
      <w:numFmt w:val="lowerLetter"/>
      <w:lvlText w:val="%5."/>
      <w:lvlJc w:val="left"/>
      <w:pPr>
        <w:ind w:left="3600" w:hanging="360"/>
      </w:pPr>
    </w:lvl>
    <w:lvl w:ilvl="5" w:tplc="F9C6D40C">
      <w:start w:val="1"/>
      <w:numFmt w:val="lowerRoman"/>
      <w:lvlText w:val="%6."/>
      <w:lvlJc w:val="right"/>
      <w:pPr>
        <w:ind w:left="4320" w:hanging="180"/>
      </w:pPr>
    </w:lvl>
    <w:lvl w:ilvl="6" w:tplc="85440532">
      <w:start w:val="1"/>
      <w:numFmt w:val="decimal"/>
      <w:lvlText w:val="%7."/>
      <w:lvlJc w:val="left"/>
      <w:pPr>
        <w:ind w:left="5040" w:hanging="360"/>
      </w:pPr>
    </w:lvl>
    <w:lvl w:ilvl="7" w:tplc="BE2E5A30">
      <w:start w:val="1"/>
      <w:numFmt w:val="lowerLetter"/>
      <w:lvlText w:val="%8."/>
      <w:lvlJc w:val="left"/>
      <w:pPr>
        <w:ind w:left="5760" w:hanging="360"/>
      </w:pPr>
    </w:lvl>
    <w:lvl w:ilvl="8" w:tplc="4EF44FE0">
      <w:start w:val="1"/>
      <w:numFmt w:val="lowerRoman"/>
      <w:lvlText w:val="%9."/>
      <w:lvlJc w:val="right"/>
      <w:pPr>
        <w:ind w:left="6480" w:hanging="180"/>
      </w:pPr>
    </w:lvl>
  </w:abstractNum>
  <w:abstractNum w:abstractNumId="19" w15:restartNumberingAfterBreak="0">
    <w:nsid w:val="42FF7940"/>
    <w:multiLevelType w:val="hybridMultilevel"/>
    <w:tmpl w:val="D37A6FAE"/>
    <w:lvl w:ilvl="0" w:tplc="CFB2589E">
      <w:start w:val="1"/>
      <w:numFmt w:val="decimal"/>
      <w:lvlText w:val="%1."/>
      <w:lvlJc w:val="left"/>
      <w:pPr>
        <w:ind w:left="720" w:hanging="360"/>
      </w:pPr>
    </w:lvl>
    <w:lvl w:ilvl="1" w:tplc="1DB047DA">
      <w:start w:val="1"/>
      <w:numFmt w:val="lowerLetter"/>
      <w:lvlText w:val="%2."/>
      <w:lvlJc w:val="left"/>
      <w:pPr>
        <w:ind w:left="1440" w:hanging="360"/>
      </w:pPr>
    </w:lvl>
    <w:lvl w:ilvl="2" w:tplc="CDD8947A">
      <w:start w:val="1"/>
      <w:numFmt w:val="lowerRoman"/>
      <w:lvlText w:val="%3."/>
      <w:lvlJc w:val="right"/>
      <w:pPr>
        <w:ind w:left="2160" w:hanging="180"/>
      </w:pPr>
    </w:lvl>
    <w:lvl w:ilvl="3" w:tplc="A48C1E96">
      <w:start w:val="1"/>
      <w:numFmt w:val="decimal"/>
      <w:lvlText w:val="%4."/>
      <w:lvlJc w:val="left"/>
      <w:pPr>
        <w:ind w:left="2880" w:hanging="360"/>
      </w:pPr>
    </w:lvl>
    <w:lvl w:ilvl="4" w:tplc="E10AD7FC">
      <w:start w:val="1"/>
      <w:numFmt w:val="lowerLetter"/>
      <w:lvlText w:val="%5."/>
      <w:lvlJc w:val="left"/>
      <w:pPr>
        <w:ind w:left="3600" w:hanging="360"/>
      </w:pPr>
    </w:lvl>
    <w:lvl w:ilvl="5" w:tplc="5D96B8BA">
      <w:start w:val="1"/>
      <w:numFmt w:val="lowerRoman"/>
      <w:lvlText w:val="%6."/>
      <w:lvlJc w:val="right"/>
      <w:pPr>
        <w:ind w:left="4320" w:hanging="180"/>
      </w:pPr>
    </w:lvl>
    <w:lvl w:ilvl="6" w:tplc="64A0CAB4">
      <w:start w:val="1"/>
      <w:numFmt w:val="decimal"/>
      <w:lvlText w:val="%7."/>
      <w:lvlJc w:val="left"/>
      <w:pPr>
        <w:ind w:left="5040" w:hanging="360"/>
      </w:pPr>
    </w:lvl>
    <w:lvl w:ilvl="7" w:tplc="FCB67B12">
      <w:start w:val="1"/>
      <w:numFmt w:val="lowerLetter"/>
      <w:lvlText w:val="%8."/>
      <w:lvlJc w:val="left"/>
      <w:pPr>
        <w:ind w:left="5760" w:hanging="360"/>
      </w:pPr>
    </w:lvl>
    <w:lvl w:ilvl="8" w:tplc="C53E5CD0">
      <w:start w:val="1"/>
      <w:numFmt w:val="lowerRoman"/>
      <w:lvlText w:val="%9."/>
      <w:lvlJc w:val="right"/>
      <w:pPr>
        <w:ind w:left="6480" w:hanging="180"/>
      </w:pPr>
    </w:lvl>
  </w:abstractNum>
  <w:abstractNum w:abstractNumId="20" w15:restartNumberingAfterBreak="0">
    <w:nsid w:val="514FC20E"/>
    <w:multiLevelType w:val="hybridMultilevel"/>
    <w:tmpl w:val="89227208"/>
    <w:lvl w:ilvl="0" w:tplc="0234F694">
      <w:start w:val="1"/>
      <w:numFmt w:val="bullet"/>
      <w:lvlText w:val="·"/>
      <w:lvlJc w:val="left"/>
      <w:pPr>
        <w:ind w:left="720" w:hanging="360"/>
      </w:pPr>
      <w:rPr>
        <w:rFonts w:ascii="Symbol" w:hAnsi="Symbol" w:hint="default"/>
      </w:rPr>
    </w:lvl>
    <w:lvl w:ilvl="1" w:tplc="4AC6234C">
      <w:start w:val="1"/>
      <w:numFmt w:val="bullet"/>
      <w:lvlText w:val="o"/>
      <w:lvlJc w:val="left"/>
      <w:pPr>
        <w:ind w:left="1440" w:hanging="360"/>
      </w:pPr>
      <w:rPr>
        <w:rFonts w:ascii="Courier New" w:hAnsi="Courier New" w:hint="default"/>
      </w:rPr>
    </w:lvl>
    <w:lvl w:ilvl="2" w:tplc="5E0097B4">
      <w:start w:val="1"/>
      <w:numFmt w:val="bullet"/>
      <w:lvlText w:val=""/>
      <w:lvlJc w:val="left"/>
      <w:pPr>
        <w:ind w:left="2160" w:hanging="360"/>
      </w:pPr>
      <w:rPr>
        <w:rFonts w:ascii="Wingdings" w:hAnsi="Wingdings" w:hint="default"/>
      </w:rPr>
    </w:lvl>
    <w:lvl w:ilvl="3" w:tplc="68C6ED0C">
      <w:start w:val="1"/>
      <w:numFmt w:val="bullet"/>
      <w:lvlText w:val=""/>
      <w:lvlJc w:val="left"/>
      <w:pPr>
        <w:ind w:left="2880" w:hanging="360"/>
      </w:pPr>
      <w:rPr>
        <w:rFonts w:ascii="Symbol" w:hAnsi="Symbol" w:hint="default"/>
      </w:rPr>
    </w:lvl>
    <w:lvl w:ilvl="4" w:tplc="884C677C">
      <w:start w:val="1"/>
      <w:numFmt w:val="bullet"/>
      <w:lvlText w:val="o"/>
      <w:lvlJc w:val="left"/>
      <w:pPr>
        <w:ind w:left="3600" w:hanging="360"/>
      </w:pPr>
      <w:rPr>
        <w:rFonts w:ascii="Courier New" w:hAnsi="Courier New" w:hint="default"/>
      </w:rPr>
    </w:lvl>
    <w:lvl w:ilvl="5" w:tplc="77F0BC0C">
      <w:start w:val="1"/>
      <w:numFmt w:val="bullet"/>
      <w:lvlText w:val=""/>
      <w:lvlJc w:val="left"/>
      <w:pPr>
        <w:ind w:left="4320" w:hanging="360"/>
      </w:pPr>
      <w:rPr>
        <w:rFonts w:ascii="Wingdings" w:hAnsi="Wingdings" w:hint="default"/>
      </w:rPr>
    </w:lvl>
    <w:lvl w:ilvl="6" w:tplc="AE209C9A">
      <w:start w:val="1"/>
      <w:numFmt w:val="bullet"/>
      <w:lvlText w:val=""/>
      <w:lvlJc w:val="left"/>
      <w:pPr>
        <w:ind w:left="5040" w:hanging="360"/>
      </w:pPr>
      <w:rPr>
        <w:rFonts w:ascii="Symbol" w:hAnsi="Symbol" w:hint="default"/>
      </w:rPr>
    </w:lvl>
    <w:lvl w:ilvl="7" w:tplc="61E641BC">
      <w:start w:val="1"/>
      <w:numFmt w:val="bullet"/>
      <w:lvlText w:val="o"/>
      <w:lvlJc w:val="left"/>
      <w:pPr>
        <w:ind w:left="5760" w:hanging="360"/>
      </w:pPr>
      <w:rPr>
        <w:rFonts w:ascii="Courier New" w:hAnsi="Courier New" w:hint="default"/>
      </w:rPr>
    </w:lvl>
    <w:lvl w:ilvl="8" w:tplc="457C1CC6">
      <w:start w:val="1"/>
      <w:numFmt w:val="bullet"/>
      <w:lvlText w:val=""/>
      <w:lvlJc w:val="left"/>
      <w:pPr>
        <w:ind w:left="6480" w:hanging="360"/>
      </w:pPr>
      <w:rPr>
        <w:rFonts w:ascii="Wingdings" w:hAnsi="Wingdings" w:hint="default"/>
      </w:rPr>
    </w:lvl>
  </w:abstractNum>
  <w:abstractNum w:abstractNumId="21" w15:restartNumberingAfterBreak="0">
    <w:nsid w:val="53022BC8"/>
    <w:multiLevelType w:val="multilevel"/>
    <w:tmpl w:val="652846E8"/>
    <w:styleLink w:val="NummerierteberschriftenListe"/>
    <w:lvl w:ilvl="0">
      <w:start w:val="1"/>
      <w:numFmt w:val="decimal"/>
      <w:pStyle w:val="berschrift1nummeriert"/>
      <w:lvlText w:val="%1."/>
      <w:lvlJc w:val="left"/>
      <w:pPr>
        <w:tabs>
          <w:tab w:val="num" w:pos="284"/>
        </w:tabs>
        <w:ind w:left="567" w:hanging="567"/>
      </w:pPr>
      <w:rPr>
        <w:rFonts w:hint="default"/>
      </w:rPr>
    </w:lvl>
    <w:lvl w:ilvl="1">
      <w:start w:val="1"/>
      <w:numFmt w:val="decimal"/>
      <w:pStyle w:val="berschrift2nummeriert"/>
      <w:lvlText w:val="%1.%2"/>
      <w:lvlJc w:val="left"/>
      <w:pPr>
        <w:ind w:left="567" w:hanging="567"/>
      </w:pPr>
      <w:rPr>
        <w:rFonts w:hint="default"/>
      </w:rPr>
    </w:lvl>
    <w:lvl w:ilvl="2">
      <w:start w:val="1"/>
      <w:numFmt w:val="decimal"/>
      <w:pStyle w:val="berschrift3nummeriert"/>
      <w:lvlText w:val="%1.%2.%3"/>
      <w:lvlJc w:val="left"/>
      <w:pPr>
        <w:ind w:left="567" w:hanging="567"/>
      </w:pPr>
      <w:rPr>
        <w:rFonts w:hint="default"/>
      </w:rPr>
    </w:lvl>
    <w:lvl w:ilvl="3">
      <w:start w:val="1"/>
      <w:numFmt w:val="decimal"/>
      <w:pStyle w:val="berschrift4nummeriert"/>
      <w:lvlText w:val="%1.%2.%3.%4"/>
      <w:lvlJc w:val="left"/>
      <w:pPr>
        <w:ind w:left="851" w:hanging="851"/>
      </w:pPr>
      <w:rPr>
        <w:rFonts w:hint="default"/>
      </w:rPr>
    </w:lvl>
    <w:lvl w:ilvl="4">
      <w:start w:val="1"/>
      <w:numFmt w:val="none"/>
      <w:pStyle w:val="Nummerierungs-Aussteiger"/>
      <w:suff w:val="nothing"/>
      <w:lvlText w:val=""/>
      <w:lvlJc w:val="left"/>
      <w:pPr>
        <w:ind w:left="0" w:firstLine="0"/>
      </w:pPr>
      <w:rPr>
        <w:rFonts w:hint="default"/>
      </w:rPr>
    </w:lvl>
    <w:lvl w:ilvl="5">
      <w:start w:val="1"/>
      <w:numFmt w:val="decimal"/>
      <w:pStyle w:val="Nummerierung1"/>
      <w:lvlText w:val="%6."/>
      <w:lvlJc w:val="left"/>
      <w:pPr>
        <w:ind w:left="284" w:hanging="284"/>
      </w:pPr>
      <w:rPr>
        <w:rFonts w:hint="default"/>
      </w:rPr>
    </w:lvl>
    <w:lvl w:ilvl="6">
      <w:start w:val="1"/>
      <w:numFmt w:val="decimal"/>
      <w:pStyle w:val="Nummerierung2"/>
      <w:lvlText w:val="%6.%7"/>
      <w:lvlJc w:val="left"/>
      <w:pPr>
        <w:ind w:left="709" w:hanging="425"/>
      </w:pPr>
      <w:rPr>
        <w:rFonts w:hint="default"/>
      </w:rPr>
    </w:lvl>
    <w:lvl w:ilvl="7">
      <w:start w:val="1"/>
      <w:numFmt w:val="decimal"/>
      <w:pStyle w:val="Nummerierung3"/>
      <w:lvlText w:val="%6.%7.%8"/>
      <w:lvlJc w:val="left"/>
      <w:pPr>
        <w:ind w:left="1276" w:hanging="567"/>
      </w:pPr>
      <w:rPr>
        <w:rFonts w:hint="default"/>
      </w:rPr>
    </w:lvl>
    <w:lvl w:ilvl="8">
      <w:start w:val="1"/>
      <w:numFmt w:val="lowerLetter"/>
      <w:pStyle w:val="Nummerierungabc"/>
      <w:lvlText w:val="%9."/>
      <w:lvlJc w:val="left"/>
      <w:pPr>
        <w:ind w:left="284" w:hanging="284"/>
      </w:pPr>
      <w:rPr>
        <w:rFonts w:hint="default"/>
      </w:rPr>
    </w:lvl>
  </w:abstractNum>
  <w:abstractNum w:abstractNumId="22" w15:restartNumberingAfterBreak="0">
    <w:nsid w:val="572C620E"/>
    <w:multiLevelType w:val="hybridMultilevel"/>
    <w:tmpl w:val="7AFC85DE"/>
    <w:lvl w:ilvl="0" w:tplc="018CD3CE">
      <w:start w:val="1"/>
      <w:numFmt w:val="decimal"/>
      <w:lvlText w:val="&gt;"/>
      <w:lvlJc w:val="left"/>
      <w:pPr>
        <w:ind w:left="720" w:hanging="360"/>
      </w:pPr>
    </w:lvl>
    <w:lvl w:ilvl="1" w:tplc="35C07E04">
      <w:start w:val="1"/>
      <w:numFmt w:val="lowerLetter"/>
      <w:lvlText w:val="%2."/>
      <w:lvlJc w:val="left"/>
      <w:pPr>
        <w:ind w:left="1440" w:hanging="360"/>
      </w:pPr>
    </w:lvl>
    <w:lvl w:ilvl="2" w:tplc="E02C9A0C">
      <w:start w:val="1"/>
      <w:numFmt w:val="lowerRoman"/>
      <w:lvlText w:val="%3."/>
      <w:lvlJc w:val="right"/>
      <w:pPr>
        <w:ind w:left="2160" w:hanging="180"/>
      </w:pPr>
    </w:lvl>
    <w:lvl w:ilvl="3" w:tplc="33FA52FE">
      <w:start w:val="1"/>
      <w:numFmt w:val="decimal"/>
      <w:lvlText w:val="%4."/>
      <w:lvlJc w:val="left"/>
      <w:pPr>
        <w:ind w:left="2880" w:hanging="360"/>
      </w:pPr>
    </w:lvl>
    <w:lvl w:ilvl="4" w:tplc="4F6EA15C">
      <w:start w:val="1"/>
      <w:numFmt w:val="lowerLetter"/>
      <w:lvlText w:val="%5."/>
      <w:lvlJc w:val="left"/>
      <w:pPr>
        <w:ind w:left="3600" w:hanging="360"/>
      </w:pPr>
    </w:lvl>
    <w:lvl w:ilvl="5" w:tplc="B5EC8BAA">
      <w:start w:val="1"/>
      <w:numFmt w:val="lowerRoman"/>
      <w:lvlText w:val="%6."/>
      <w:lvlJc w:val="right"/>
      <w:pPr>
        <w:ind w:left="4320" w:hanging="180"/>
      </w:pPr>
    </w:lvl>
    <w:lvl w:ilvl="6" w:tplc="8E20D5D6">
      <w:start w:val="1"/>
      <w:numFmt w:val="decimal"/>
      <w:lvlText w:val="%7."/>
      <w:lvlJc w:val="left"/>
      <w:pPr>
        <w:ind w:left="5040" w:hanging="360"/>
      </w:pPr>
    </w:lvl>
    <w:lvl w:ilvl="7" w:tplc="F016230C">
      <w:start w:val="1"/>
      <w:numFmt w:val="lowerLetter"/>
      <w:lvlText w:val="%8."/>
      <w:lvlJc w:val="left"/>
      <w:pPr>
        <w:ind w:left="5760" w:hanging="360"/>
      </w:pPr>
    </w:lvl>
    <w:lvl w:ilvl="8" w:tplc="03F2A3FC">
      <w:start w:val="1"/>
      <w:numFmt w:val="lowerRoman"/>
      <w:lvlText w:val="%9."/>
      <w:lvlJc w:val="right"/>
      <w:pPr>
        <w:ind w:left="6480" w:hanging="180"/>
      </w:pPr>
    </w:lvl>
  </w:abstractNum>
  <w:abstractNum w:abstractNumId="23" w15:restartNumberingAfterBreak="0">
    <w:nsid w:val="58613E6B"/>
    <w:multiLevelType w:val="multilevel"/>
    <w:tmpl w:val="98B28E36"/>
    <w:lvl w:ilvl="0">
      <w:start w:val="1"/>
      <w:numFmt w:val="bullet"/>
      <w:pStyle w:val="Listepuces"/>
      <w:lvlText w:val=""/>
      <w:lvlJc w:val="left"/>
      <w:pPr>
        <w:ind w:left="284" w:hanging="284"/>
      </w:pPr>
      <w:rPr>
        <w:rFonts w:ascii="Wingdings" w:hAnsi="Wingdings" w:hint="default"/>
      </w:rPr>
    </w:lvl>
    <w:lvl w:ilvl="1">
      <w:start w:val="1"/>
      <w:numFmt w:val="bullet"/>
      <w:pStyle w:val="Listepuces2"/>
      <w:lvlText w:val="–"/>
      <w:lvlJc w:val="left"/>
      <w:pPr>
        <w:ind w:left="567" w:hanging="283"/>
      </w:pPr>
      <w:rPr>
        <w:rFonts w:ascii="HelveticaNeueLT Com 55 Roman" w:hAnsi="HelveticaNeueLT Com 55 Roman" w:hint="default"/>
      </w:rPr>
    </w:lvl>
    <w:lvl w:ilvl="2">
      <w:start w:val="1"/>
      <w:numFmt w:val="bullet"/>
      <w:pStyle w:val="Listepuces3"/>
      <w:lvlText w:val="–"/>
      <w:lvlJc w:val="left"/>
      <w:pPr>
        <w:ind w:left="851" w:hanging="284"/>
      </w:pPr>
      <w:rPr>
        <w:rFonts w:ascii="HelveticaNeueLT Com 55 Roman" w:hAnsi="HelveticaNeueLT Com 55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97B6BF2"/>
    <w:multiLevelType w:val="hybridMultilevel"/>
    <w:tmpl w:val="C48A6F9A"/>
    <w:lvl w:ilvl="0" w:tplc="E01888E0">
      <w:start w:val="1"/>
      <w:numFmt w:val="decimal"/>
      <w:lvlText w:val="&gt;"/>
      <w:lvlJc w:val="left"/>
      <w:pPr>
        <w:ind w:left="720" w:hanging="360"/>
      </w:pPr>
    </w:lvl>
    <w:lvl w:ilvl="1" w:tplc="837EEC46">
      <w:start w:val="1"/>
      <w:numFmt w:val="lowerLetter"/>
      <w:lvlText w:val="%2."/>
      <w:lvlJc w:val="left"/>
      <w:pPr>
        <w:ind w:left="1440" w:hanging="360"/>
      </w:pPr>
    </w:lvl>
    <w:lvl w:ilvl="2" w:tplc="D93C9020">
      <w:start w:val="1"/>
      <w:numFmt w:val="lowerRoman"/>
      <w:lvlText w:val="%3."/>
      <w:lvlJc w:val="right"/>
      <w:pPr>
        <w:ind w:left="2160" w:hanging="180"/>
      </w:pPr>
    </w:lvl>
    <w:lvl w:ilvl="3" w:tplc="A67442A0">
      <w:start w:val="1"/>
      <w:numFmt w:val="decimal"/>
      <w:lvlText w:val="%4."/>
      <w:lvlJc w:val="left"/>
      <w:pPr>
        <w:ind w:left="2880" w:hanging="360"/>
      </w:pPr>
    </w:lvl>
    <w:lvl w:ilvl="4" w:tplc="4642D1EC">
      <w:start w:val="1"/>
      <w:numFmt w:val="lowerLetter"/>
      <w:lvlText w:val="%5."/>
      <w:lvlJc w:val="left"/>
      <w:pPr>
        <w:ind w:left="3600" w:hanging="360"/>
      </w:pPr>
    </w:lvl>
    <w:lvl w:ilvl="5" w:tplc="D3B8D108">
      <w:start w:val="1"/>
      <w:numFmt w:val="lowerRoman"/>
      <w:lvlText w:val="%6."/>
      <w:lvlJc w:val="right"/>
      <w:pPr>
        <w:ind w:left="4320" w:hanging="180"/>
      </w:pPr>
    </w:lvl>
    <w:lvl w:ilvl="6" w:tplc="A9F81DD2">
      <w:start w:val="1"/>
      <w:numFmt w:val="decimal"/>
      <w:lvlText w:val="%7."/>
      <w:lvlJc w:val="left"/>
      <w:pPr>
        <w:ind w:left="5040" w:hanging="360"/>
      </w:pPr>
    </w:lvl>
    <w:lvl w:ilvl="7" w:tplc="786890B6">
      <w:start w:val="1"/>
      <w:numFmt w:val="lowerLetter"/>
      <w:lvlText w:val="%8."/>
      <w:lvlJc w:val="left"/>
      <w:pPr>
        <w:ind w:left="5760" w:hanging="360"/>
      </w:pPr>
    </w:lvl>
    <w:lvl w:ilvl="8" w:tplc="223E175A">
      <w:start w:val="1"/>
      <w:numFmt w:val="lowerRoman"/>
      <w:lvlText w:val="%9."/>
      <w:lvlJc w:val="right"/>
      <w:pPr>
        <w:ind w:left="6480" w:hanging="180"/>
      </w:pPr>
    </w:lvl>
  </w:abstractNum>
  <w:abstractNum w:abstractNumId="25" w15:restartNumberingAfterBreak="0">
    <w:nsid w:val="606B22D1"/>
    <w:multiLevelType w:val="hybridMultilevel"/>
    <w:tmpl w:val="CA18744E"/>
    <w:lvl w:ilvl="0" w:tplc="63AC337C">
      <w:start w:val="1"/>
      <w:numFmt w:val="decimal"/>
      <w:lvlText w:val="%1."/>
      <w:lvlJc w:val="left"/>
      <w:pPr>
        <w:ind w:left="720" w:hanging="360"/>
      </w:pPr>
    </w:lvl>
    <w:lvl w:ilvl="1" w:tplc="6D864052">
      <w:start w:val="1"/>
      <w:numFmt w:val="lowerLetter"/>
      <w:lvlText w:val="%2."/>
      <w:lvlJc w:val="left"/>
      <w:pPr>
        <w:ind w:left="1440" w:hanging="360"/>
      </w:pPr>
    </w:lvl>
    <w:lvl w:ilvl="2" w:tplc="04709B8C">
      <w:start w:val="1"/>
      <w:numFmt w:val="lowerRoman"/>
      <w:lvlText w:val="%3."/>
      <w:lvlJc w:val="right"/>
      <w:pPr>
        <w:ind w:left="2160" w:hanging="180"/>
      </w:pPr>
    </w:lvl>
    <w:lvl w:ilvl="3" w:tplc="BE5437AC">
      <w:start w:val="1"/>
      <w:numFmt w:val="decimal"/>
      <w:lvlText w:val="%4."/>
      <w:lvlJc w:val="left"/>
      <w:pPr>
        <w:ind w:left="2880" w:hanging="360"/>
      </w:pPr>
    </w:lvl>
    <w:lvl w:ilvl="4" w:tplc="22743736">
      <w:start w:val="1"/>
      <w:numFmt w:val="lowerLetter"/>
      <w:lvlText w:val="%5."/>
      <w:lvlJc w:val="left"/>
      <w:pPr>
        <w:ind w:left="3600" w:hanging="360"/>
      </w:pPr>
    </w:lvl>
    <w:lvl w:ilvl="5" w:tplc="A0F0B060">
      <w:start w:val="1"/>
      <w:numFmt w:val="lowerRoman"/>
      <w:lvlText w:val="%6."/>
      <w:lvlJc w:val="right"/>
      <w:pPr>
        <w:ind w:left="4320" w:hanging="180"/>
      </w:pPr>
    </w:lvl>
    <w:lvl w:ilvl="6" w:tplc="C7DCBE08">
      <w:start w:val="1"/>
      <w:numFmt w:val="decimal"/>
      <w:lvlText w:val="%7."/>
      <w:lvlJc w:val="left"/>
      <w:pPr>
        <w:ind w:left="5040" w:hanging="360"/>
      </w:pPr>
    </w:lvl>
    <w:lvl w:ilvl="7" w:tplc="ED847ACE">
      <w:start w:val="1"/>
      <w:numFmt w:val="lowerLetter"/>
      <w:lvlText w:val="%8."/>
      <w:lvlJc w:val="left"/>
      <w:pPr>
        <w:ind w:left="5760" w:hanging="360"/>
      </w:pPr>
    </w:lvl>
    <w:lvl w:ilvl="8" w:tplc="C32027D4">
      <w:start w:val="1"/>
      <w:numFmt w:val="lowerRoman"/>
      <w:lvlText w:val="%9."/>
      <w:lvlJc w:val="right"/>
      <w:pPr>
        <w:ind w:left="6480" w:hanging="180"/>
      </w:pPr>
    </w:lvl>
  </w:abstractNum>
  <w:abstractNum w:abstractNumId="26" w15:restartNumberingAfterBreak="0">
    <w:nsid w:val="6B5E7F0F"/>
    <w:multiLevelType w:val="hybridMultilevel"/>
    <w:tmpl w:val="3A182688"/>
    <w:lvl w:ilvl="0" w:tplc="964667F8">
      <w:start w:val="1"/>
      <w:numFmt w:val="bullet"/>
      <w:lvlText w:val="·"/>
      <w:lvlJc w:val="left"/>
      <w:pPr>
        <w:ind w:left="720" w:hanging="360"/>
      </w:pPr>
      <w:rPr>
        <w:rFonts w:ascii="Symbol" w:hAnsi="Symbol" w:hint="default"/>
      </w:rPr>
    </w:lvl>
    <w:lvl w:ilvl="1" w:tplc="F940CF9C">
      <w:start w:val="1"/>
      <w:numFmt w:val="bullet"/>
      <w:lvlText w:val="o"/>
      <w:lvlJc w:val="left"/>
      <w:pPr>
        <w:ind w:left="1440" w:hanging="360"/>
      </w:pPr>
      <w:rPr>
        <w:rFonts w:ascii="Courier New" w:hAnsi="Courier New" w:hint="default"/>
      </w:rPr>
    </w:lvl>
    <w:lvl w:ilvl="2" w:tplc="2EDE4CF4">
      <w:start w:val="1"/>
      <w:numFmt w:val="bullet"/>
      <w:lvlText w:val=""/>
      <w:lvlJc w:val="left"/>
      <w:pPr>
        <w:ind w:left="2160" w:hanging="360"/>
      </w:pPr>
      <w:rPr>
        <w:rFonts w:ascii="Wingdings" w:hAnsi="Wingdings" w:hint="default"/>
      </w:rPr>
    </w:lvl>
    <w:lvl w:ilvl="3" w:tplc="A3DE0C40">
      <w:start w:val="1"/>
      <w:numFmt w:val="bullet"/>
      <w:lvlText w:val=""/>
      <w:lvlJc w:val="left"/>
      <w:pPr>
        <w:ind w:left="2880" w:hanging="360"/>
      </w:pPr>
      <w:rPr>
        <w:rFonts w:ascii="Symbol" w:hAnsi="Symbol" w:hint="default"/>
      </w:rPr>
    </w:lvl>
    <w:lvl w:ilvl="4" w:tplc="5D841E18">
      <w:start w:val="1"/>
      <w:numFmt w:val="bullet"/>
      <w:lvlText w:val="o"/>
      <w:lvlJc w:val="left"/>
      <w:pPr>
        <w:ind w:left="3600" w:hanging="360"/>
      </w:pPr>
      <w:rPr>
        <w:rFonts w:ascii="Courier New" w:hAnsi="Courier New" w:hint="default"/>
      </w:rPr>
    </w:lvl>
    <w:lvl w:ilvl="5" w:tplc="FC7A5BE6">
      <w:start w:val="1"/>
      <w:numFmt w:val="bullet"/>
      <w:lvlText w:val=""/>
      <w:lvlJc w:val="left"/>
      <w:pPr>
        <w:ind w:left="4320" w:hanging="360"/>
      </w:pPr>
      <w:rPr>
        <w:rFonts w:ascii="Wingdings" w:hAnsi="Wingdings" w:hint="default"/>
      </w:rPr>
    </w:lvl>
    <w:lvl w:ilvl="6" w:tplc="DF3EFAEC">
      <w:start w:val="1"/>
      <w:numFmt w:val="bullet"/>
      <w:lvlText w:val=""/>
      <w:lvlJc w:val="left"/>
      <w:pPr>
        <w:ind w:left="5040" w:hanging="360"/>
      </w:pPr>
      <w:rPr>
        <w:rFonts w:ascii="Symbol" w:hAnsi="Symbol" w:hint="default"/>
      </w:rPr>
    </w:lvl>
    <w:lvl w:ilvl="7" w:tplc="FB42DD06">
      <w:start w:val="1"/>
      <w:numFmt w:val="bullet"/>
      <w:lvlText w:val="o"/>
      <w:lvlJc w:val="left"/>
      <w:pPr>
        <w:ind w:left="5760" w:hanging="360"/>
      </w:pPr>
      <w:rPr>
        <w:rFonts w:ascii="Courier New" w:hAnsi="Courier New" w:hint="default"/>
      </w:rPr>
    </w:lvl>
    <w:lvl w:ilvl="8" w:tplc="D092F5DE">
      <w:start w:val="1"/>
      <w:numFmt w:val="bullet"/>
      <w:lvlText w:val=""/>
      <w:lvlJc w:val="left"/>
      <w:pPr>
        <w:ind w:left="6480" w:hanging="360"/>
      </w:pPr>
      <w:rPr>
        <w:rFonts w:ascii="Wingdings" w:hAnsi="Wingdings" w:hint="default"/>
      </w:rPr>
    </w:lvl>
  </w:abstractNum>
  <w:abstractNum w:abstractNumId="27" w15:restartNumberingAfterBreak="0">
    <w:nsid w:val="7C702D34"/>
    <w:multiLevelType w:val="hybridMultilevel"/>
    <w:tmpl w:val="842AE2F4"/>
    <w:numStyleLink w:val="AufzhlungenListe"/>
  </w:abstractNum>
  <w:num w:numId="1" w16cid:durableId="2042970941">
    <w:abstractNumId w:val="18"/>
  </w:num>
  <w:num w:numId="2" w16cid:durableId="1036200218">
    <w:abstractNumId w:val="26"/>
  </w:num>
  <w:num w:numId="3" w16cid:durableId="934705801">
    <w:abstractNumId w:val="22"/>
  </w:num>
  <w:num w:numId="4" w16cid:durableId="541334370">
    <w:abstractNumId w:val="15"/>
  </w:num>
  <w:num w:numId="5" w16cid:durableId="1358391001">
    <w:abstractNumId w:val="8"/>
  </w:num>
  <w:num w:numId="6" w16cid:durableId="267743194">
    <w:abstractNumId w:val="20"/>
  </w:num>
  <w:num w:numId="7" w16cid:durableId="1568373215">
    <w:abstractNumId w:val="7"/>
  </w:num>
  <w:num w:numId="8" w16cid:durableId="1983195119">
    <w:abstractNumId w:val="24"/>
  </w:num>
  <w:num w:numId="9" w16cid:durableId="1475684642">
    <w:abstractNumId w:val="19"/>
  </w:num>
  <w:num w:numId="10" w16cid:durableId="1885480112">
    <w:abstractNumId w:val="12"/>
  </w:num>
  <w:num w:numId="11" w16cid:durableId="1138301103">
    <w:abstractNumId w:val="25"/>
  </w:num>
  <w:num w:numId="12" w16cid:durableId="1440369076">
    <w:abstractNumId w:val="3"/>
  </w:num>
  <w:num w:numId="13" w16cid:durableId="828984163">
    <w:abstractNumId w:val="9"/>
  </w:num>
  <w:num w:numId="14" w16cid:durableId="956832184">
    <w:abstractNumId w:val="23"/>
  </w:num>
  <w:num w:numId="15" w16cid:durableId="1254821494">
    <w:abstractNumId w:val="10"/>
  </w:num>
  <w:num w:numId="16" w16cid:durableId="171723735">
    <w:abstractNumId w:val="6"/>
  </w:num>
  <w:num w:numId="17" w16cid:durableId="1073507391">
    <w:abstractNumId w:val="21"/>
  </w:num>
  <w:num w:numId="18" w16cid:durableId="1074162686">
    <w:abstractNumId w:val="11"/>
  </w:num>
  <w:num w:numId="19" w16cid:durableId="1038356840">
    <w:abstractNumId w:val="1"/>
  </w:num>
  <w:num w:numId="20" w16cid:durableId="1881546764">
    <w:abstractNumId w:val="5"/>
  </w:num>
  <w:num w:numId="21" w16cid:durableId="330305055">
    <w:abstractNumId w:val="27"/>
  </w:num>
  <w:num w:numId="22" w16cid:durableId="1789663473">
    <w:abstractNumId w:val="4"/>
  </w:num>
  <w:num w:numId="23" w16cid:durableId="603197583">
    <w:abstractNumId w:val="0"/>
  </w:num>
  <w:num w:numId="24" w16cid:durableId="1265919325">
    <w:abstractNumId w:val="4"/>
  </w:num>
  <w:num w:numId="25" w16cid:durableId="324942445">
    <w:abstractNumId w:val="4"/>
  </w:num>
  <w:num w:numId="26" w16cid:durableId="644091035">
    <w:abstractNumId w:val="17"/>
  </w:num>
  <w:num w:numId="27" w16cid:durableId="372926423">
    <w:abstractNumId w:val="2"/>
  </w:num>
  <w:num w:numId="28" w16cid:durableId="987586349">
    <w:abstractNumId w:val="16"/>
  </w:num>
  <w:num w:numId="29" w16cid:durableId="652372744">
    <w:abstractNumId w:val="4"/>
  </w:num>
  <w:num w:numId="30" w16cid:durableId="1517647220">
    <w:abstractNumId w:val="4"/>
  </w:num>
  <w:num w:numId="31" w16cid:durableId="1433932616">
    <w:abstractNumId w:val="4"/>
  </w:num>
  <w:num w:numId="32" w16cid:durableId="1477991981">
    <w:abstractNumId w:val="14"/>
  </w:num>
  <w:num w:numId="33" w16cid:durableId="1966934297">
    <w:abstractNumId w:val="14"/>
    <w:lvlOverride w:ilvl="1">
      <w:lvl w:ilvl="1">
        <w:numFmt w:val="bullet"/>
        <w:lvlText w:val=""/>
        <w:lvlJc w:val="left"/>
        <w:pPr>
          <w:tabs>
            <w:tab w:val="num" w:pos="1440"/>
          </w:tabs>
          <w:ind w:left="1440" w:hanging="360"/>
        </w:pPr>
        <w:rPr>
          <w:rFonts w:ascii="Symbol" w:hAnsi="Symbol" w:hint="default"/>
          <w:sz w:val="20"/>
        </w:rPr>
      </w:lvl>
    </w:lvlOverride>
  </w:num>
  <w:num w:numId="34" w16cid:durableId="820082460">
    <w:abstractNumId w:val="14"/>
    <w:lvlOverride w:ilvl="1">
      <w:lvl w:ilvl="1">
        <w:numFmt w:val="bullet"/>
        <w:lvlText w:val=""/>
        <w:lvlJc w:val="left"/>
        <w:pPr>
          <w:tabs>
            <w:tab w:val="num" w:pos="1440"/>
          </w:tabs>
          <w:ind w:left="1440" w:hanging="360"/>
        </w:pPr>
        <w:rPr>
          <w:rFonts w:ascii="Symbol" w:hAnsi="Symbol" w:hint="default"/>
          <w:sz w:val="20"/>
        </w:rPr>
      </w:lvl>
    </w:lvlOverride>
  </w:num>
  <w:num w:numId="35" w16cid:durableId="1661304495">
    <w:abstractNumId w:val="14"/>
    <w:lvlOverride w:ilvl="1">
      <w:lvl w:ilvl="1">
        <w:numFmt w:val="bullet"/>
        <w:lvlText w:val=""/>
        <w:lvlJc w:val="left"/>
        <w:pPr>
          <w:tabs>
            <w:tab w:val="num" w:pos="1440"/>
          </w:tabs>
          <w:ind w:left="1440" w:hanging="360"/>
        </w:pPr>
        <w:rPr>
          <w:rFonts w:ascii="Symbol" w:hAnsi="Symbol" w:hint="default"/>
          <w:sz w:val="20"/>
        </w:rPr>
      </w:lvl>
    </w:lvlOverride>
  </w:num>
  <w:num w:numId="36" w16cid:durableId="1330252328">
    <w:abstractNumId w:val="13"/>
  </w:num>
  <w:num w:numId="37" w16cid:durableId="1455055276">
    <w:abstractNumId w:val="4"/>
  </w:num>
  <w:num w:numId="38" w16cid:durableId="1535456816">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e-CH" w:vendorID="64" w:dllVersion="0" w:nlCheck="1" w:checkStyle="0"/>
  <w:activeWritingStyle w:appName="MSWord" w:lang="fr-FR" w:vendorID="64" w:dllVersion="0" w:nlCheck="1" w:checkStyle="0"/>
  <w:activeWritingStyle w:appName="MSWord" w:lang="fr-CH" w:vendorID="64" w:dllVersion="0" w:nlCheck="1" w:checkStyle="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BD"/>
    <w:rsid w:val="000016BE"/>
    <w:rsid w:val="00001BD3"/>
    <w:rsid w:val="00002978"/>
    <w:rsid w:val="00003A9F"/>
    <w:rsid w:val="000048E1"/>
    <w:rsid w:val="00005E62"/>
    <w:rsid w:val="00006FD0"/>
    <w:rsid w:val="0001010F"/>
    <w:rsid w:val="000148C7"/>
    <w:rsid w:val="00016065"/>
    <w:rsid w:val="00016397"/>
    <w:rsid w:val="000167F0"/>
    <w:rsid w:val="00016DE7"/>
    <w:rsid w:val="0001728E"/>
    <w:rsid w:val="000204E4"/>
    <w:rsid w:val="000217EC"/>
    <w:rsid w:val="000233E1"/>
    <w:rsid w:val="00025CEC"/>
    <w:rsid w:val="00025EAD"/>
    <w:rsid w:val="000266B7"/>
    <w:rsid w:val="00026A79"/>
    <w:rsid w:val="00030DDD"/>
    <w:rsid w:val="00032B92"/>
    <w:rsid w:val="00032BCD"/>
    <w:rsid w:val="00032F85"/>
    <w:rsid w:val="000355BF"/>
    <w:rsid w:val="000409C8"/>
    <w:rsid w:val="00041700"/>
    <w:rsid w:val="00042C69"/>
    <w:rsid w:val="000455E0"/>
    <w:rsid w:val="00053169"/>
    <w:rsid w:val="000540DF"/>
    <w:rsid w:val="00055041"/>
    <w:rsid w:val="00056CAF"/>
    <w:rsid w:val="0006194F"/>
    <w:rsid w:val="00063BC2"/>
    <w:rsid w:val="00063C9D"/>
    <w:rsid w:val="00066455"/>
    <w:rsid w:val="000701F1"/>
    <w:rsid w:val="00071780"/>
    <w:rsid w:val="000722D5"/>
    <w:rsid w:val="0007408B"/>
    <w:rsid w:val="000803EB"/>
    <w:rsid w:val="000853C0"/>
    <w:rsid w:val="00090380"/>
    <w:rsid w:val="00093236"/>
    <w:rsid w:val="00093FA2"/>
    <w:rsid w:val="00096E8E"/>
    <w:rsid w:val="0009730C"/>
    <w:rsid w:val="000A0C6E"/>
    <w:rsid w:val="000A1884"/>
    <w:rsid w:val="000A24EC"/>
    <w:rsid w:val="000A2660"/>
    <w:rsid w:val="000A2BE5"/>
    <w:rsid w:val="000A3EE3"/>
    <w:rsid w:val="000B10F0"/>
    <w:rsid w:val="000B183F"/>
    <w:rsid w:val="000B1DBD"/>
    <w:rsid w:val="000B531B"/>
    <w:rsid w:val="000B595D"/>
    <w:rsid w:val="000C06C5"/>
    <w:rsid w:val="000C0F26"/>
    <w:rsid w:val="000C49C1"/>
    <w:rsid w:val="000C674A"/>
    <w:rsid w:val="000C755D"/>
    <w:rsid w:val="000C77F8"/>
    <w:rsid w:val="000D1743"/>
    <w:rsid w:val="000D1BB6"/>
    <w:rsid w:val="000D364E"/>
    <w:rsid w:val="000D5066"/>
    <w:rsid w:val="000D56B8"/>
    <w:rsid w:val="000D632B"/>
    <w:rsid w:val="000E239B"/>
    <w:rsid w:val="000E7543"/>
    <w:rsid w:val="000E756F"/>
    <w:rsid w:val="000F1C20"/>
    <w:rsid w:val="000F1D2B"/>
    <w:rsid w:val="000F7720"/>
    <w:rsid w:val="0010021F"/>
    <w:rsid w:val="00101BA2"/>
    <w:rsid w:val="001022FB"/>
    <w:rsid w:val="00102345"/>
    <w:rsid w:val="00104672"/>
    <w:rsid w:val="00104B6A"/>
    <w:rsid w:val="001055E2"/>
    <w:rsid w:val="00106688"/>
    <w:rsid w:val="00107EC8"/>
    <w:rsid w:val="00107F09"/>
    <w:rsid w:val="001134C7"/>
    <w:rsid w:val="00113CB8"/>
    <w:rsid w:val="00117284"/>
    <w:rsid w:val="0012151C"/>
    <w:rsid w:val="00122A1E"/>
    <w:rsid w:val="00124E07"/>
    <w:rsid w:val="00125A9F"/>
    <w:rsid w:val="00127BBA"/>
    <w:rsid w:val="00133CFB"/>
    <w:rsid w:val="0013611B"/>
    <w:rsid w:val="001375AB"/>
    <w:rsid w:val="00144122"/>
    <w:rsid w:val="00145E6F"/>
    <w:rsid w:val="00146D65"/>
    <w:rsid w:val="00150342"/>
    <w:rsid w:val="001514C0"/>
    <w:rsid w:val="00154677"/>
    <w:rsid w:val="00154EF4"/>
    <w:rsid w:val="00157ECA"/>
    <w:rsid w:val="00163773"/>
    <w:rsid w:val="00165F95"/>
    <w:rsid w:val="001660A5"/>
    <w:rsid w:val="0016774B"/>
    <w:rsid w:val="00167916"/>
    <w:rsid w:val="0017126A"/>
    <w:rsid w:val="00171870"/>
    <w:rsid w:val="0017204E"/>
    <w:rsid w:val="001742D5"/>
    <w:rsid w:val="00174DCC"/>
    <w:rsid w:val="001813C6"/>
    <w:rsid w:val="0018204D"/>
    <w:rsid w:val="00182D0D"/>
    <w:rsid w:val="00184685"/>
    <w:rsid w:val="00187F4F"/>
    <w:rsid w:val="0019291A"/>
    <w:rsid w:val="001971E2"/>
    <w:rsid w:val="001A2552"/>
    <w:rsid w:val="001A323B"/>
    <w:rsid w:val="001A3606"/>
    <w:rsid w:val="001A43BD"/>
    <w:rsid w:val="001A61C7"/>
    <w:rsid w:val="001A6BF3"/>
    <w:rsid w:val="001B1677"/>
    <w:rsid w:val="001C4A15"/>
    <w:rsid w:val="001C6100"/>
    <w:rsid w:val="001D1AED"/>
    <w:rsid w:val="001D1D54"/>
    <w:rsid w:val="001E109E"/>
    <w:rsid w:val="001E176C"/>
    <w:rsid w:val="001E73F4"/>
    <w:rsid w:val="001F0882"/>
    <w:rsid w:val="001F0B5D"/>
    <w:rsid w:val="001F0C0A"/>
    <w:rsid w:val="001F0CDF"/>
    <w:rsid w:val="001F4A7E"/>
    <w:rsid w:val="001F4B8C"/>
    <w:rsid w:val="001F4F9B"/>
    <w:rsid w:val="00202F6C"/>
    <w:rsid w:val="0020403D"/>
    <w:rsid w:val="00205CED"/>
    <w:rsid w:val="00205FF0"/>
    <w:rsid w:val="00206A53"/>
    <w:rsid w:val="00206B0F"/>
    <w:rsid w:val="00212426"/>
    <w:rsid w:val="0021276B"/>
    <w:rsid w:val="00214EEC"/>
    <w:rsid w:val="00222787"/>
    <w:rsid w:val="00222E7E"/>
    <w:rsid w:val="002260A5"/>
    <w:rsid w:val="0022685B"/>
    <w:rsid w:val="0023018C"/>
    <w:rsid w:val="0023205B"/>
    <w:rsid w:val="00232B08"/>
    <w:rsid w:val="00234B81"/>
    <w:rsid w:val="002369CE"/>
    <w:rsid w:val="00243038"/>
    <w:rsid w:val="002466D7"/>
    <w:rsid w:val="002474F1"/>
    <w:rsid w:val="00247905"/>
    <w:rsid w:val="002522AA"/>
    <w:rsid w:val="0025644A"/>
    <w:rsid w:val="00261DAB"/>
    <w:rsid w:val="00262FD4"/>
    <w:rsid w:val="00263714"/>
    <w:rsid w:val="00263B2D"/>
    <w:rsid w:val="00264E79"/>
    <w:rsid w:val="00265789"/>
    <w:rsid w:val="00267F71"/>
    <w:rsid w:val="002726D9"/>
    <w:rsid w:val="00273EBC"/>
    <w:rsid w:val="002764B9"/>
    <w:rsid w:val="00283995"/>
    <w:rsid w:val="00290E37"/>
    <w:rsid w:val="0029105E"/>
    <w:rsid w:val="002915EC"/>
    <w:rsid w:val="00292375"/>
    <w:rsid w:val="00293518"/>
    <w:rsid w:val="002978EA"/>
    <w:rsid w:val="002A6277"/>
    <w:rsid w:val="002B0A3E"/>
    <w:rsid w:val="002B1F0B"/>
    <w:rsid w:val="002B23D6"/>
    <w:rsid w:val="002B247F"/>
    <w:rsid w:val="002B551B"/>
    <w:rsid w:val="002C02F0"/>
    <w:rsid w:val="002C135A"/>
    <w:rsid w:val="002C163B"/>
    <w:rsid w:val="002C7CDD"/>
    <w:rsid w:val="002D272F"/>
    <w:rsid w:val="002D2A46"/>
    <w:rsid w:val="002D38AE"/>
    <w:rsid w:val="002D5708"/>
    <w:rsid w:val="002D68CD"/>
    <w:rsid w:val="002D709C"/>
    <w:rsid w:val="002D7283"/>
    <w:rsid w:val="002E4FB2"/>
    <w:rsid w:val="002E59D5"/>
    <w:rsid w:val="002F06AA"/>
    <w:rsid w:val="002F6823"/>
    <w:rsid w:val="002F68A2"/>
    <w:rsid w:val="002F6C59"/>
    <w:rsid w:val="002F74A2"/>
    <w:rsid w:val="0030245A"/>
    <w:rsid w:val="00302AA7"/>
    <w:rsid w:val="00302AE7"/>
    <w:rsid w:val="00302BB6"/>
    <w:rsid w:val="00303B73"/>
    <w:rsid w:val="00304915"/>
    <w:rsid w:val="003065CA"/>
    <w:rsid w:val="003069DD"/>
    <w:rsid w:val="00307A5B"/>
    <w:rsid w:val="00310671"/>
    <w:rsid w:val="0031161A"/>
    <w:rsid w:val="0031299A"/>
    <w:rsid w:val="00314C63"/>
    <w:rsid w:val="00315FB5"/>
    <w:rsid w:val="00317FFB"/>
    <w:rsid w:val="0032330D"/>
    <w:rsid w:val="00325A64"/>
    <w:rsid w:val="00325C8B"/>
    <w:rsid w:val="00326624"/>
    <w:rsid w:val="00327B6F"/>
    <w:rsid w:val="00333A1B"/>
    <w:rsid w:val="00335789"/>
    <w:rsid w:val="00337EC8"/>
    <w:rsid w:val="0034134D"/>
    <w:rsid w:val="003421DA"/>
    <w:rsid w:val="0034315E"/>
    <w:rsid w:val="00343A7F"/>
    <w:rsid w:val="00346838"/>
    <w:rsid w:val="00347F53"/>
    <w:rsid w:val="00350ED8"/>
    <w:rsid w:val="003514EE"/>
    <w:rsid w:val="00353D64"/>
    <w:rsid w:val="0035488C"/>
    <w:rsid w:val="00356829"/>
    <w:rsid w:val="00363671"/>
    <w:rsid w:val="00364EE3"/>
    <w:rsid w:val="00367FCE"/>
    <w:rsid w:val="00371E1F"/>
    <w:rsid w:val="0037405C"/>
    <w:rsid w:val="00374BA5"/>
    <w:rsid w:val="003757E4"/>
    <w:rsid w:val="00375834"/>
    <w:rsid w:val="00375A36"/>
    <w:rsid w:val="00375CD2"/>
    <w:rsid w:val="00381BA9"/>
    <w:rsid w:val="00385AF4"/>
    <w:rsid w:val="00386C52"/>
    <w:rsid w:val="0038773B"/>
    <w:rsid w:val="00390603"/>
    <w:rsid w:val="0039124E"/>
    <w:rsid w:val="003913DB"/>
    <w:rsid w:val="00395A1F"/>
    <w:rsid w:val="00396DAD"/>
    <w:rsid w:val="00397B92"/>
    <w:rsid w:val="003A7781"/>
    <w:rsid w:val="003A796E"/>
    <w:rsid w:val="003B248E"/>
    <w:rsid w:val="003B3745"/>
    <w:rsid w:val="003B3EAC"/>
    <w:rsid w:val="003B59B0"/>
    <w:rsid w:val="003C103A"/>
    <w:rsid w:val="003C3AED"/>
    <w:rsid w:val="003C3D32"/>
    <w:rsid w:val="003C51E0"/>
    <w:rsid w:val="003C75F9"/>
    <w:rsid w:val="003C7AA5"/>
    <w:rsid w:val="003D0FAA"/>
    <w:rsid w:val="003D4325"/>
    <w:rsid w:val="003D4D8B"/>
    <w:rsid w:val="003E04D5"/>
    <w:rsid w:val="003E519A"/>
    <w:rsid w:val="003F012A"/>
    <w:rsid w:val="003F0DE7"/>
    <w:rsid w:val="003F1A56"/>
    <w:rsid w:val="003F5051"/>
    <w:rsid w:val="003F5347"/>
    <w:rsid w:val="003F5568"/>
    <w:rsid w:val="003F695F"/>
    <w:rsid w:val="00404920"/>
    <w:rsid w:val="004055D4"/>
    <w:rsid w:val="0041276F"/>
    <w:rsid w:val="00414E34"/>
    <w:rsid w:val="00417C6F"/>
    <w:rsid w:val="00417CAE"/>
    <w:rsid w:val="0042454D"/>
    <w:rsid w:val="00426E0B"/>
    <w:rsid w:val="00432B35"/>
    <w:rsid w:val="00442BEF"/>
    <w:rsid w:val="00444695"/>
    <w:rsid w:val="00446386"/>
    <w:rsid w:val="00452D49"/>
    <w:rsid w:val="0045362B"/>
    <w:rsid w:val="00466B9C"/>
    <w:rsid w:val="00471D34"/>
    <w:rsid w:val="004741A4"/>
    <w:rsid w:val="004758B0"/>
    <w:rsid w:val="00476C0B"/>
    <w:rsid w:val="00480603"/>
    <w:rsid w:val="004815F1"/>
    <w:rsid w:val="00486DBB"/>
    <w:rsid w:val="004902D4"/>
    <w:rsid w:val="00490FC3"/>
    <w:rsid w:val="00492ED4"/>
    <w:rsid w:val="00494471"/>
    <w:rsid w:val="00494FD7"/>
    <w:rsid w:val="00495F83"/>
    <w:rsid w:val="004A032F"/>
    <w:rsid w:val="004A039B"/>
    <w:rsid w:val="004A0E43"/>
    <w:rsid w:val="004A1130"/>
    <w:rsid w:val="004A1E49"/>
    <w:rsid w:val="004A21D1"/>
    <w:rsid w:val="004A3D1B"/>
    <w:rsid w:val="004A4C40"/>
    <w:rsid w:val="004A7378"/>
    <w:rsid w:val="004B096D"/>
    <w:rsid w:val="004B0FDB"/>
    <w:rsid w:val="004B3225"/>
    <w:rsid w:val="004B6957"/>
    <w:rsid w:val="004B7B01"/>
    <w:rsid w:val="004C1329"/>
    <w:rsid w:val="004C24D8"/>
    <w:rsid w:val="004C3880"/>
    <w:rsid w:val="004C42C8"/>
    <w:rsid w:val="004C4B0F"/>
    <w:rsid w:val="004C77C3"/>
    <w:rsid w:val="004D0F2F"/>
    <w:rsid w:val="004D179F"/>
    <w:rsid w:val="004D3323"/>
    <w:rsid w:val="004D5B31"/>
    <w:rsid w:val="004E0E33"/>
    <w:rsid w:val="004E14E7"/>
    <w:rsid w:val="004E1CDB"/>
    <w:rsid w:val="004E3B4C"/>
    <w:rsid w:val="004E7DBE"/>
    <w:rsid w:val="004F020A"/>
    <w:rsid w:val="004F22CB"/>
    <w:rsid w:val="004F3283"/>
    <w:rsid w:val="004F6EF0"/>
    <w:rsid w:val="00500294"/>
    <w:rsid w:val="005047E7"/>
    <w:rsid w:val="005127DF"/>
    <w:rsid w:val="00513541"/>
    <w:rsid w:val="00514D79"/>
    <w:rsid w:val="00525B53"/>
    <w:rsid w:val="00526C93"/>
    <w:rsid w:val="00531F7D"/>
    <w:rsid w:val="00533047"/>
    <w:rsid w:val="005339AE"/>
    <w:rsid w:val="00533F84"/>
    <w:rsid w:val="00535EA2"/>
    <w:rsid w:val="0053636A"/>
    <w:rsid w:val="00537410"/>
    <w:rsid w:val="00543061"/>
    <w:rsid w:val="005455A4"/>
    <w:rsid w:val="00545DB0"/>
    <w:rsid w:val="00550787"/>
    <w:rsid w:val="00554D4C"/>
    <w:rsid w:val="00562128"/>
    <w:rsid w:val="00562324"/>
    <w:rsid w:val="00565D50"/>
    <w:rsid w:val="005717DE"/>
    <w:rsid w:val="00572557"/>
    <w:rsid w:val="00573AB9"/>
    <w:rsid w:val="005752DE"/>
    <w:rsid w:val="00576439"/>
    <w:rsid w:val="00582433"/>
    <w:rsid w:val="00583664"/>
    <w:rsid w:val="00585639"/>
    <w:rsid w:val="00591832"/>
    <w:rsid w:val="00592841"/>
    <w:rsid w:val="00594186"/>
    <w:rsid w:val="00594F81"/>
    <w:rsid w:val="00595866"/>
    <w:rsid w:val="00597F45"/>
    <w:rsid w:val="005A19CD"/>
    <w:rsid w:val="005A1C90"/>
    <w:rsid w:val="005A2F11"/>
    <w:rsid w:val="005A357F"/>
    <w:rsid w:val="005A7BE5"/>
    <w:rsid w:val="005B2829"/>
    <w:rsid w:val="005B337B"/>
    <w:rsid w:val="005B4DEC"/>
    <w:rsid w:val="005B6837"/>
    <w:rsid w:val="005B6FD0"/>
    <w:rsid w:val="005B7142"/>
    <w:rsid w:val="005C2563"/>
    <w:rsid w:val="005C35F5"/>
    <w:rsid w:val="005C5761"/>
    <w:rsid w:val="005C6148"/>
    <w:rsid w:val="005C61A5"/>
    <w:rsid w:val="005C7189"/>
    <w:rsid w:val="005D3306"/>
    <w:rsid w:val="005D3D2E"/>
    <w:rsid w:val="005D5C62"/>
    <w:rsid w:val="005E105F"/>
    <w:rsid w:val="005E13B4"/>
    <w:rsid w:val="005E1BF4"/>
    <w:rsid w:val="005E4D1E"/>
    <w:rsid w:val="005E5468"/>
    <w:rsid w:val="005F06AD"/>
    <w:rsid w:val="005F32FE"/>
    <w:rsid w:val="005F4FB5"/>
    <w:rsid w:val="005F55C2"/>
    <w:rsid w:val="005F6B47"/>
    <w:rsid w:val="00600CB7"/>
    <w:rsid w:val="00601BD6"/>
    <w:rsid w:val="006044D5"/>
    <w:rsid w:val="0060463D"/>
    <w:rsid w:val="00606319"/>
    <w:rsid w:val="00607C60"/>
    <w:rsid w:val="00616377"/>
    <w:rsid w:val="00617B57"/>
    <w:rsid w:val="00621951"/>
    <w:rsid w:val="00622481"/>
    <w:rsid w:val="00622FDC"/>
    <w:rsid w:val="00623C83"/>
    <w:rsid w:val="00625020"/>
    <w:rsid w:val="00626530"/>
    <w:rsid w:val="00627ABF"/>
    <w:rsid w:val="00634586"/>
    <w:rsid w:val="00635A33"/>
    <w:rsid w:val="00642F26"/>
    <w:rsid w:val="00642F29"/>
    <w:rsid w:val="00644387"/>
    <w:rsid w:val="00645243"/>
    <w:rsid w:val="00647B77"/>
    <w:rsid w:val="00650B3D"/>
    <w:rsid w:val="00650E5F"/>
    <w:rsid w:val="0065111E"/>
    <w:rsid w:val="00651E1F"/>
    <w:rsid w:val="0065274C"/>
    <w:rsid w:val="00660491"/>
    <w:rsid w:val="00661A71"/>
    <w:rsid w:val="00667D97"/>
    <w:rsid w:val="00670822"/>
    <w:rsid w:val="00672E90"/>
    <w:rsid w:val="006737E6"/>
    <w:rsid w:val="00674E0F"/>
    <w:rsid w:val="00676229"/>
    <w:rsid w:val="0067637C"/>
    <w:rsid w:val="006767BD"/>
    <w:rsid w:val="0068411B"/>
    <w:rsid w:val="006850B9"/>
    <w:rsid w:val="00686D14"/>
    <w:rsid w:val="00687ED7"/>
    <w:rsid w:val="0069118D"/>
    <w:rsid w:val="006A157B"/>
    <w:rsid w:val="006A34E4"/>
    <w:rsid w:val="006A3921"/>
    <w:rsid w:val="006A6FDE"/>
    <w:rsid w:val="006B2465"/>
    <w:rsid w:val="006B3083"/>
    <w:rsid w:val="006B3359"/>
    <w:rsid w:val="006B5345"/>
    <w:rsid w:val="006B65EF"/>
    <w:rsid w:val="006B6A53"/>
    <w:rsid w:val="006C144C"/>
    <w:rsid w:val="006C349D"/>
    <w:rsid w:val="006C62E1"/>
    <w:rsid w:val="006C6A0D"/>
    <w:rsid w:val="006D5775"/>
    <w:rsid w:val="006E0F4E"/>
    <w:rsid w:val="006E1873"/>
    <w:rsid w:val="006E224E"/>
    <w:rsid w:val="006E2D92"/>
    <w:rsid w:val="006E4AF1"/>
    <w:rsid w:val="006F0345"/>
    <w:rsid w:val="006F0469"/>
    <w:rsid w:val="006F1286"/>
    <w:rsid w:val="006F3817"/>
    <w:rsid w:val="006F5C45"/>
    <w:rsid w:val="006F612E"/>
    <w:rsid w:val="006F65B3"/>
    <w:rsid w:val="006F78C9"/>
    <w:rsid w:val="0070002F"/>
    <w:rsid w:val="00700979"/>
    <w:rsid w:val="007040B6"/>
    <w:rsid w:val="00705076"/>
    <w:rsid w:val="00706D3B"/>
    <w:rsid w:val="00710979"/>
    <w:rsid w:val="00710E7A"/>
    <w:rsid w:val="00711147"/>
    <w:rsid w:val="0071200C"/>
    <w:rsid w:val="0071222D"/>
    <w:rsid w:val="00713089"/>
    <w:rsid w:val="00714162"/>
    <w:rsid w:val="00714414"/>
    <w:rsid w:val="007160EF"/>
    <w:rsid w:val="0071778D"/>
    <w:rsid w:val="00717B22"/>
    <w:rsid w:val="00720D25"/>
    <w:rsid w:val="00721A59"/>
    <w:rsid w:val="007248EF"/>
    <w:rsid w:val="00724E8F"/>
    <w:rsid w:val="007277E3"/>
    <w:rsid w:val="00731A17"/>
    <w:rsid w:val="00734458"/>
    <w:rsid w:val="0073642B"/>
    <w:rsid w:val="007367F8"/>
    <w:rsid w:val="007401E0"/>
    <w:rsid w:val="007419CF"/>
    <w:rsid w:val="0074241C"/>
    <w:rsid w:val="0074398F"/>
    <w:rsid w:val="0074487E"/>
    <w:rsid w:val="0074612A"/>
    <w:rsid w:val="00746273"/>
    <w:rsid w:val="00746A73"/>
    <w:rsid w:val="0075366F"/>
    <w:rsid w:val="00754485"/>
    <w:rsid w:val="00762EC6"/>
    <w:rsid w:val="00767D3B"/>
    <w:rsid w:val="00771383"/>
    <w:rsid w:val="007721BF"/>
    <w:rsid w:val="00774E70"/>
    <w:rsid w:val="00775F1D"/>
    <w:rsid w:val="007763EC"/>
    <w:rsid w:val="0078181E"/>
    <w:rsid w:val="00783E8E"/>
    <w:rsid w:val="00784E2E"/>
    <w:rsid w:val="00785F46"/>
    <w:rsid w:val="007877E9"/>
    <w:rsid w:val="0079185E"/>
    <w:rsid w:val="00796CEE"/>
    <w:rsid w:val="00797A59"/>
    <w:rsid w:val="007A0285"/>
    <w:rsid w:val="007A107E"/>
    <w:rsid w:val="007A1F02"/>
    <w:rsid w:val="007A2887"/>
    <w:rsid w:val="007A4664"/>
    <w:rsid w:val="007A6FAD"/>
    <w:rsid w:val="007A7C40"/>
    <w:rsid w:val="007A7FE5"/>
    <w:rsid w:val="007B3EF0"/>
    <w:rsid w:val="007B514D"/>
    <w:rsid w:val="007B5396"/>
    <w:rsid w:val="007B78DE"/>
    <w:rsid w:val="007C0877"/>
    <w:rsid w:val="007C0B2A"/>
    <w:rsid w:val="007D1A16"/>
    <w:rsid w:val="007E0460"/>
    <w:rsid w:val="007E089F"/>
    <w:rsid w:val="007E3575"/>
    <w:rsid w:val="007E689A"/>
    <w:rsid w:val="007F1545"/>
    <w:rsid w:val="00804AB5"/>
    <w:rsid w:val="0081679A"/>
    <w:rsid w:val="00821806"/>
    <w:rsid w:val="0082224E"/>
    <w:rsid w:val="008226D8"/>
    <w:rsid w:val="00824C6E"/>
    <w:rsid w:val="00831F75"/>
    <w:rsid w:val="0083302A"/>
    <w:rsid w:val="00833960"/>
    <w:rsid w:val="008365C6"/>
    <w:rsid w:val="00836B2C"/>
    <w:rsid w:val="00840594"/>
    <w:rsid w:val="00841B44"/>
    <w:rsid w:val="00844A8A"/>
    <w:rsid w:val="00844B72"/>
    <w:rsid w:val="00846D57"/>
    <w:rsid w:val="0084715E"/>
    <w:rsid w:val="0084747B"/>
    <w:rsid w:val="00852FA8"/>
    <w:rsid w:val="00853121"/>
    <w:rsid w:val="00853491"/>
    <w:rsid w:val="008535A4"/>
    <w:rsid w:val="0085454F"/>
    <w:rsid w:val="00857D8A"/>
    <w:rsid w:val="008602F9"/>
    <w:rsid w:val="00861F46"/>
    <w:rsid w:val="00861FAB"/>
    <w:rsid w:val="00862876"/>
    <w:rsid w:val="008632A9"/>
    <w:rsid w:val="00863F84"/>
    <w:rsid w:val="00864855"/>
    <w:rsid w:val="00866FE4"/>
    <w:rsid w:val="00870017"/>
    <w:rsid w:val="00870D90"/>
    <w:rsid w:val="008724F8"/>
    <w:rsid w:val="008726E9"/>
    <w:rsid w:val="00874E49"/>
    <w:rsid w:val="008754B6"/>
    <w:rsid w:val="00876898"/>
    <w:rsid w:val="008777A7"/>
    <w:rsid w:val="00877F54"/>
    <w:rsid w:val="0088043A"/>
    <w:rsid w:val="00883CC4"/>
    <w:rsid w:val="00887318"/>
    <w:rsid w:val="00887728"/>
    <w:rsid w:val="008877BA"/>
    <w:rsid w:val="008916F3"/>
    <w:rsid w:val="00893506"/>
    <w:rsid w:val="00894971"/>
    <w:rsid w:val="008959A0"/>
    <w:rsid w:val="008A0276"/>
    <w:rsid w:val="008A2ECC"/>
    <w:rsid w:val="008A4E13"/>
    <w:rsid w:val="008A5324"/>
    <w:rsid w:val="008A58EB"/>
    <w:rsid w:val="008A5989"/>
    <w:rsid w:val="008A72CC"/>
    <w:rsid w:val="008B1049"/>
    <w:rsid w:val="008B182B"/>
    <w:rsid w:val="008B3D61"/>
    <w:rsid w:val="008B42DA"/>
    <w:rsid w:val="008B4FA0"/>
    <w:rsid w:val="008C1198"/>
    <w:rsid w:val="008C4306"/>
    <w:rsid w:val="008D564F"/>
    <w:rsid w:val="008E4C27"/>
    <w:rsid w:val="008E7600"/>
    <w:rsid w:val="008F4027"/>
    <w:rsid w:val="008F533B"/>
    <w:rsid w:val="008F7AD1"/>
    <w:rsid w:val="00905C5F"/>
    <w:rsid w:val="0091465A"/>
    <w:rsid w:val="009151F6"/>
    <w:rsid w:val="00915621"/>
    <w:rsid w:val="00921CB5"/>
    <w:rsid w:val="009235A2"/>
    <w:rsid w:val="00923CE4"/>
    <w:rsid w:val="0092450D"/>
    <w:rsid w:val="00925034"/>
    <w:rsid w:val="00930C75"/>
    <w:rsid w:val="009323C1"/>
    <w:rsid w:val="00932824"/>
    <w:rsid w:val="009328E4"/>
    <w:rsid w:val="0093619F"/>
    <w:rsid w:val="009427E5"/>
    <w:rsid w:val="009440EB"/>
    <w:rsid w:val="0094450D"/>
    <w:rsid w:val="009454B7"/>
    <w:rsid w:val="009475B8"/>
    <w:rsid w:val="00950B38"/>
    <w:rsid w:val="00951084"/>
    <w:rsid w:val="00952CAF"/>
    <w:rsid w:val="00953F95"/>
    <w:rsid w:val="0095497A"/>
    <w:rsid w:val="009613D8"/>
    <w:rsid w:val="00961E8E"/>
    <w:rsid w:val="0096603D"/>
    <w:rsid w:val="0097019E"/>
    <w:rsid w:val="009740AA"/>
    <w:rsid w:val="00974275"/>
    <w:rsid w:val="009742F8"/>
    <w:rsid w:val="009804FC"/>
    <w:rsid w:val="009814EB"/>
    <w:rsid w:val="00983C30"/>
    <w:rsid w:val="0098474B"/>
    <w:rsid w:val="00986A26"/>
    <w:rsid w:val="00991968"/>
    <w:rsid w:val="00994BD1"/>
    <w:rsid w:val="00994F2C"/>
    <w:rsid w:val="00995CBA"/>
    <w:rsid w:val="0099678C"/>
    <w:rsid w:val="009A1DB4"/>
    <w:rsid w:val="009A35EB"/>
    <w:rsid w:val="009A7181"/>
    <w:rsid w:val="009B030C"/>
    <w:rsid w:val="009B0C96"/>
    <w:rsid w:val="009B100D"/>
    <w:rsid w:val="009C00B0"/>
    <w:rsid w:val="009C0F32"/>
    <w:rsid w:val="009C11FE"/>
    <w:rsid w:val="009C1EBF"/>
    <w:rsid w:val="009C222B"/>
    <w:rsid w:val="009C4AC0"/>
    <w:rsid w:val="009C4E16"/>
    <w:rsid w:val="009C4E8B"/>
    <w:rsid w:val="009C64D7"/>
    <w:rsid w:val="009C67A8"/>
    <w:rsid w:val="009C6E8A"/>
    <w:rsid w:val="009D1D6A"/>
    <w:rsid w:val="009D201B"/>
    <w:rsid w:val="009D5D9C"/>
    <w:rsid w:val="009E2171"/>
    <w:rsid w:val="009E2C14"/>
    <w:rsid w:val="009E3BBC"/>
    <w:rsid w:val="009E44A7"/>
    <w:rsid w:val="009E4846"/>
    <w:rsid w:val="009E4DA0"/>
    <w:rsid w:val="009E4EC8"/>
    <w:rsid w:val="009E5480"/>
    <w:rsid w:val="009E6285"/>
    <w:rsid w:val="009E6F70"/>
    <w:rsid w:val="009F3E6A"/>
    <w:rsid w:val="009F3F86"/>
    <w:rsid w:val="009F60D0"/>
    <w:rsid w:val="009F7637"/>
    <w:rsid w:val="009F798D"/>
    <w:rsid w:val="00A02378"/>
    <w:rsid w:val="00A03638"/>
    <w:rsid w:val="00A0482E"/>
    <w:rsid w:val="00A06F53"/>
    <w:rsid w:val="00A11B81"/>
    <w:rsid w:val="00A14A97"/>
    <w:rsid w:val="00A14C78"/>
    <w:rsid w:val="00A151F4"/>
    <w:rsid w:val="00A15A60"/>
    <w:rsid w:val="00A211F7"/>
    <w:rsid w:val="00A221BF"/>
    <w:rsid w:val="00A25F7E"/>
    <w:rsid w:val="00A26524"/>
    <w:rsid w:val="00A347E4"/>
    <w:rsid w:val="00A34860"/>
    <w:rsid w:val="00A34FAB"/>
    <w:rsid w:val="00A41BD7"/>
    <w:rsid w:val="00A43EDD"/>
    <w:rsid w:val="00A45A9E"/>
    <w:rsid w:val="00A54094"/>
    <w:rsid w:val="00A5451D"/>
    <w:rsid w:val="00A5539F"/>
    <w:rsid w:val="00A55C83"/>
    <w:rsid w:val="00A57815"/>
    <w:rsid w:val="00A61604"/>
    <w:rsid w:val="00A62266"/>
    <w:rsid w:val="00A62A5E"/>
    <w:rsid w:val="00A62F82"/>
    <w:rsid w:val="00A62FAD"/>
    <w:rsid w:val="00A647D8"/>
    <w:rsid w:val="00A65060"/>
    <w:rsid w:val="00A70B2C"/>
    <w:rsid w:val="00A70CDC"/>
    <w:rsid w:val="00A7133D"/>
    <w:rsid w:val="00A71E43"/>
    <w:rsid w:val="00A74051"/>
    <w:rsid w:val="00A7620C"/>
    <w:rsid w:val="00A7788C"/>
    <w:rsid w:val="00A8539D"/>
    <w:rsid w:val="00A9551B"/>
    <w:rsid w:val="00A960B8"/>
    <w:rsid w:val="00AA0F96"/>
    <w:rsid w:val="00AA5DDC"/>
    <w:rsid w:val="00AA7E4E"/>
    <w:rsid w:val="00AB605E"/>
    <w:rsid w:val="00AB7768"/>
    <w:rsid w:val="00AC0DF9"/>
    <w:rsid w:val="00AC23D1"/>
    <w:rsid w:val="00AC2A30"/>
    <w:rsid w:val="00AC2D5B"/>
    <w:rsid w:val="00AC370F"/>
    <w:rsid w:val="00AC3C0A"/>
    <w:rsid w:val="00AC6321"/>
    <w:rsid w:val="00AD36B2"/>
    <w:rsid w:val="00AD5C8F"/>
    <w:rsid w:val="00AE017A"/>
    <w:rsid w:val="00AE1C0F"/>
    <w:rsid w:val="00AE1C71"/>
    <w:rsid w:val="00AE2308"/>
    <w:rsid w:val="00AE26E8"/>
    <w:rsid w:val="00AE301C"/>
    <w:rsid w:val="00AE5E93"/>
    <w:rsid w:val="00AE6EB7"/>
    <w:rsid w:val="00AF2C2A"/>
    <w:rsid w:val="00AF2E57"/>
    <w:rsid w:val="00AF47AE"/>
    <w:rsid w:val="00AF7CA8"/>
    <w:rsid w:val="00B00A54"/>
    <w:rsid w:val="00B01201"/>
    <w:rsid w:val="00B01F61"/>
    <w:rsid w:val="00B04313"/>
    <w:rsid w:val="00B049E0"/>
    <w:rsid w:val="00B053B0"/>
    <w:rsid w:val="00B05554"/>
    <w:rsid w:val="00B055E1"/>
    <w:rsid w:val="00B10667"/>
    <w:rsid w:val="00B11A9B"/>
    <w:rsid w:val="00B11DA1"/>
    <w:rsid w:val="00B17AD0"/>
    <w:rsid w:val="00B22F51"/>
    <w:rsid w:val="00B23C13"/>
    <w:rsid w:val="00B24B2A"/>
    <w:rsid w:val="00B31A97"/>
    <w:rsid w:val="00B324C1"/>
    <w:rsid w:val="00B32881"/>
    <w:rsid w:val="00B32ABB"/>
    <w:rsid w:val="00B34A1D"/>
    <w:rsid w:val="00B369FF"/>
    <w:rsid w:val="00B37BFD"/>
    <w:rsid w:val="00B4048D"/>
    <w:rsid w:val="00B41FD3"/>
    <w:rsid w:val="00B426D3"/>
    <w:rsid w:val="00B430AE"/>
    <w:rsid w:val="00B431DE"/>
    <w:rsid w:val="00B43615"/>
    <w:rsid w:val="00B43AC0"/>
    <w:rsid w:val="00B452C0"/>
    <w:rsid w:val="00B57670"/>
    <w:rsid w:val="00B61182"/>
    <w:rsid w:val="00B622CF"/>
    <w:rsid w:val="00B63A4A"/>
    <w:rsid w:val="00B642EF"/>
    <w:rsid w:val="00B66B50"/>
    <w:rsid w:val="00B67D13"/>
    <w:rsid w:val="00B702A4"/>
    <w:rsid w:val="00B70D03"/>
    <w:rsid w:val="00B803E7"/>
    <w:rsid w:val="00B82CAF"/>
    <w:rsid w:val="00B82E14"/>
    <w:rsid w:val="00B9172C"/>
    <w:rsid w:val="00B92C07"/>
    <w:rsid w:val="00B93CB8"/>
    <w:rsid w:val="00B9692E"/>
    <w:rsid w:val="00B97484"/>
    <w:rsid w:val="00BA03E3"/>
    <w:rsid w:val="00BA1BF3"/>
    <w:rsid w:val="00BA2B5A"/>
    <w:rsid w:val="00BA4DDE"/>
    <w:rsid w:val="00BB0B08"/>
    <w:rsid w:val="00BB0EB7"/>
    <w:rsid w:val="00BB0FA6"/>
    <w:rsid w:val="00BB1DA6"/>
    <w:rsid w:val="00BB206A"/>
    <w:rsid w:val="00BB2323"/>
    <w:rsid w:val="00BB4CF6"/>
    <w:rsid w:val="00BB55E8"/>
    <w:rsid w:val="00BC56B5"/>
    <w:rsid w:val="00BC655F"/>
    <w:rsid w:val="00BC6819"/>
    <w:rsid w:val="00BC7251"/>
    <w:rsid w:val="00BD09F9"/>
    <w:rsid w:val="00BD5F2F"/>
    <w:rsid w:val="00BD623B"/>
    <w:rsid w:val="00BD638F"/>
    <w:rsid w:val="00BE12E7"/>
    <w:rsid w:val="00BE1E62"/>
    <w:rsid w:val="00BE2084"/>
    <w:rsid w:val="00BE375F"/>
    <w:rsid w:val="00BE7200"/>
    <w:rsid w:val="00BF1449"/>
    <w:rsid w:val="00BF24F3"/>
    <w:rsid w:val="00BF2E5A"/>
    <w:rsid w:val="00BF4E09"/>
    <w:rsid w:val="00BF52B2"/>
    <w:rsid w:val="00BF54E4"/>
    <w:rsid w:val="00BF6B04"/>
    <w:rsid w:val="00BF7052"/>
    <w:rsid w:val="00C025E9"/>
    <w:rsid w:val="00C04776"/>
    <w:rsid w:val="00C05139"/>
    <w:rsid w:val="00C05FAB"/>
    <w:rsid w:val="00C05FE6"/>
    <w:rsid w:val="00C12431"/>
    <w:rsid w:val="00C14F86"/>
    <w:rsid w:val="00C16E50"/>
    <w:rsid w:val="00C2008E"/>
    <w:rsid w:val="00C20DEA"/>
    <w:rsid w:val="00C24A27"/>
    <w:rsid w:val="00C24C69"/>
    <w:rsid w:val="00C25656"/>
    <w:rsid w:val="00C30C28"/>
    <w:rsid w:val="00C33BD1"/>
    <w:rsid w:val="00C341D0"/>
    <w:rsid w:val="00C347DC"/>
    <w:rsid w:val="00C360C0"/>
    <w:rsid w:val="00C3674D"/>
    <w:rsid w:val="00C371AF"/>
    <w:rsid w:val="00C37681"/>
    <w:rsid w:val="00C401F3"/>
    <w:rsid w:val="00C41668"/>
    <w:rsid w:val="00C41871"/>
    <w:rsid w:val="00C41D55"/>
    <w:rsid w:val="00C43EDE"/>
    <w:rsid w:val="00C44B50"/>
    <w:rsid w:val="00C471D9"/>
    <w:rsid w:val="00C501C6"/>
    <w:rsid w:val="00C502AC"/>
    <w:rsid w:val="00C51906"/>
    <w:rsid w:val="00C51AA6"/>
    <w:rsid w:val="00C51D2F"/>
    <w:rsid w:val="00C51E05"/>
    <w:rsid w:val="00C56404"/>
    <w:rsid w:val="00C60AC3"/>
    <w:rsid w:val="00C62325"/>
    <w:rsid w:val="00C64E5C"/>
    <w:rsid w:val="00C656F3"/>
    <w:rsid w:val="00C73727"/>
    <w:rsid w:val="00C75D26"/>
    <w:rsid w:val="00C7632D"/>
    <w:rsid w:val="00C77766"/>
    <w:rsid w:val="00C8093D"/>
    <w:rsid w:val="00C819AE"/>
    <w:rsid w:val="00C83AAB"/>
    <w:rsid w:val="00C86040"/>
    <w:rsid w:val="00C9709E"/>
    <w:rsid w:val="00C97383"/>
    <w:rsid w:val="00C97ADB"/>
    <w:rsid w:val="00CA348A"/>
    <w:rsid w:val="00CA42D7"/>
    <w:rsid w:val="00CA5E17"/>
    <w:rsid w:val="00CA5EF8"/>
    <w:rsid w:val="00CB147F"/>
    <w:rsid w:val="00CB22AA"/>
    <w:rsid w:val="00CB292E"/>
    <w:rsid w:val="00CB2CE6"/>
    <w:rsid w:val="00CB2DA9"/>
    <w:rsid w:val="00CB6FDC"/>
    <w:rsid w:val="00CC06EF"/>
    <w:rsid w:val="00CC34E3"/>
    <w:rsid w:val="00CC3C9B"/>
    <w:rsid w:val="00CC6A31"/>
    <w:rsid w:val="00CD0374"/>
    <w:rsid w:val="00CD0BBB"/>
    <w:rsid w:val="00CD14AC"/>
    <w:rsid w:val="00CD1D5F"/>
    <w:rsid w:val="00CD310E"/>
    <w:rsid w:val="00CD68CD"/>
    <w:rsid w:val="00CD775B"/>
    <w:rsid w:val="00CE0851"/>
    <w:rsid w:val="00CE2A0C"/>
    <w:rsid w:val="00CF0164"/>
    <w:rsid w:val="00CF08BB"/>
    <w:rsid w:val="00CF1298"/>
    <w:rsid w:val="00CF1E53"/>
    <w:rsid w:val="00CF2ABD"/>
    <w:rsid w:val="00CF4930"/>
    <w:rsid w:val="00D00E26"/>
    <w:rsid w:val="00D031C3"/>
    <w:rsid w:val="00D04441"/>
    <w:rsid w:val="00D1389A"/>
    <w:rsid w:val="00D13DAC"/>
    <w:rsid w:val="00D14C07"/>
    <w:rsid w:val="00D23225"/>
    <w:rsid w:val="00D25A80"/>
    <w:rsid w:val="00D30E68"/>
    <w:rsid w:val="00D31037"/>
    <w:rsid w:val="00D3292D"/>
    <w:rsid w:val="00D3350C"/>
    <w:rsid w:val="00D36D26"/>
    <w:rsid w:val="00D40B7A"/>
    <w:rsid w:val="00D411B6"/>
    <w:rsid w:val="00D51A34"/>
    <w:rsid w:val="00D52C24"/>
    <w:rsid w:val="00D53682"/>
    <w:rsid w:val="00D54A24"/>
    <w:rsid w:val="00D55DFE"/>
    <w:rsid w:val="00D57397"/>
    <w:rsid w:val="00D60092"/>
    <w:rsid w:val="00D61996"/>
    <w:rsid w:val="00D62680"/>
    <w:rsid w:val="00D62BED"/>
    <w:rsid w:val="00D64E57"/>
    <w:rsid w:val="00D654CD"/>
    <w:rsid w:val="00D6722C"/>
    <w:rsid w:val="00D678C7"/>
    <w:rsid w:val="00D707CF"/>
    <w:rsid w:val="00D7304F"/>
    <w:rsid w:val="00D74C59"/>
    <w:rsid w:val="00D77D60"/>
    <w:rsid w:val="00D8261A"/>
    <w:rsid w:val="00D82A3B"/>
    <w:rsid w:val="00D86EC6"/>
    <w:rsid w:val="00D9287D"/>
    <w:rsid w:val="00D9415C"/>
    <w:rsid w:val="00D95311"/>
    <w:rsid w:val="00D9553C"/>
    <w:rsid w:val="00D97FF3"/>
    <w:rsid w:val="00DA19AF"/>
    <w:rsid w:val="00DA352B"/>
    <w:rsid w:val="00DA469E"/>
    <w:rsid w:val="00DA716B"/>
    <w:rsid w:val="00DA7B2D"/>
    <w:rsid w:val="00DA7D82"/>
    <w:rsid w:val="00DB1970"/>
    <w:rsid w:val="00DB2B1B"/>
    <w:rsid w:val="00DB394C"/>
    <w:rsid w:val="00DB45F8"/>
    <w:rsid w:val="00DB5262"/>
    <w:rsid w:val="00DB52FA"/>
    <w:rsid w:val="00DB5DEA"/>
    <w:rsid w:val="00DB73E7"/>
    <w:rsid w:val="00DB7675"/>
    <w:rsid w:val="00DC0872"/>
    <w:rsid w:val="00DC3565"/>
    <w:rsid w:val="00DD108E"/>
    <w:rsid w:val="00DD2393"/>
    <w:rsid w:val="00DD3A15"/>
    <w:rsid w:val="00DD43DA"/>
    <w:rsid w:val="00DD72BD"/>
    <w:rsid w:val="00DD7A33"/>
    <w:rsid w:val="00DE0593"/>
    <w:rsid w:val="00DE36AA"/>
    <w:rsid w:val="00DE4E8F"/>
    <w:rsid w:val="00DE50E8"/>
    <w:rsid w:val="00DE5C17"/>
    <w:rsid w:val="00DE7F39"/>
    <w:rsid w:val="00DF0A6A"/>
    <w:rsid w:val="00DF0C25"/>
    <w:rsid w:val="00DF3BB3"/>
    <w:rsid w:val="00DF5D82"/>
    <w:rsid w:val="00DF7DF5"/>
    <w:rsid w:val="00E0011A"/>
    <w:rsid w:val="00E02496"/>
    <w:rsid w:val="00E05424"/>
    <w:rsid w:val="00E06852"/>
    <w:rsid w:val="00E0736D"/>
    <w:rsid w:val="00E07FC5"/>
    <w:rsid w:val="00E11869"/>
    <w:rsid w:val="00E12172"/>
    <w:rsid w:val="00E14DFA"/>
    <w:rsid w:val="00E15521"/>
    <w:rsid w:val="00E15CBF"/>
    <w:rsid w:val="00E20098"/>
    <w:rsid w:val="00E20447"/>
    <w:rsid w:val="00E24EF6"/>
    <w:rsid w:val="00E25351"/>
    <w:rsid w:val="00E25DCD"/>
    <w:rsid w:val="00E269E1"/>
    <w:rsid w:val="00E26B35"/>
    <w:rsid w:val="00E27072"/>
    <w:rsid w:val="00E30BFF"/>
    <w:rsid w:val="00E326FF"/>
    <w:rsid w:val="00E35B9D"/>
    <w:rsid w:val="00E35F1B"/>
    <w:rsid w:val="00E375E5"/>
    <w:rsid w:val="00E37FCC"/>
    <w:rsid w:val="00E414A0"/>
    <w:rsid w:val="00E45F13"/>
    <w:rsid w:val="00E47B6E"/>
    <w:rsid w:val="00E50336"/>
    <w:rsid w:val="00E510BC"/>
    <w:rsid w:val="00E528E8"/>
    <w:rsid w:val="00E52BA4"/>
    <w:rsid w:val="00E55CE8"/>
    <w:rsid w:val="00E57111"/>
    <w:rsid w:val="00E60E15"/>
    <w:rsid w:val="00E61256"/>
    <w:rsid w:val="00E62EFE"/>
    <w:rsid w:val="00E71BB1"/>
    <w:rsid w:val="00E731DB"/>
    <w:rsid w:val="00E73CB2"/>
    <w:rsid w:val="00E760C5"/>
    <w:rsid w:val="00E81A79"/>
    <w:rsid w:val="00E839BA"/>
    <w:rsid w:val="00E8428A"/>
    <w:rsid w:val="00E86819"/>
    <w:rsid w:val="00E960BD"/>
    <w:rsid w:val="00E97F7D"/>
    <w:rsid w:val="00EA59B8"/>
    <w:rsid w:val="00EA5A01"/>
    <w:rsid w:val="00EA5A8F"/>
    <w:rsid w:val="00EA5CEC"/>
    <w:rsid w:val="00EB0972"/>
    <w:rsid w:val="00EB1165"/>
    <w:rsid w:val="00EB7B6B"/>
    <w:rsid w:val="00EC1ED3"/>
    <w:rsid w:val="00EC2DF9"/>
    <w:rsid w:val="00EC502A"/>
    <w:rsid w:val="00EC6CDF"/>
    <w:rsid w:val="00EC758C"/>
    <w:rsid w:val="00EC7E47"/>
    <w:rsid w:val="00ED1E3B"/>
    <w:rsid w:val="00ED70C0"/>
    <w:rsid w:val="00ED78F8"/>
    <w:rsid w:val="00EE0E43"/>
    <w:rsid w:val="00EE11D8"/>
    <w:rsid w:val="00EE28D4"/>
    <w:rsid w:val="00EE2F25"/>
    <w:rsid w:val="00EE3AB8"/>
    <w:rsid w:val="00EE57F4"/>
    <w:rsid w:val="00EE6A9B"/>
    <w:rsid w:val="00EE6E36"/>
    <w:rsid w:val="00EE6F59"/>
    <w:rsid w:val="00EE74C4"/>
    <w:rsid w:val="00EF01F9"/>
    <w:rsid w:val="00EF3A93"/>
    <w:rsid w:val="00F00141"/>
    <w:rsid w:val="00F01284"/>
    <w:rsid w:val="00F016BC"/>
    <w:rsid w:val="00F05761"/>
    <w:rsid w:val="00F058BD"/>
    <w:rsid w:val="00F0660B"/>
    <w:rsid w:val="00F10070"/>
    <w:rsid w:val="00F11369"/>
    <w:rsid w:val="00F123AE"/>
    <w:rsid w:val="00F13EB2"/>
    <w:rsid w:val="00F14128"/>
    <w:rsid w:val="00F14A8E"/>
    <w:rsid w:val="00F16C91"/>
    <w:rsid w:val="00F16DD9"/>
    <w:rsid w:val="00F20328"/>
    <w:rsid w:val="00F217A6"/>
    <w:rsid w:val="00F2201D"/>
    <w:rsid w:val="00F22F5B"/>
    <w:rsid w:val="00F233E2"/>
    <w:rsid w:val="00F26721"/>
    <w:rsid w:val="00F3211C"/>
    <w:rsid w:val="00F32B93"/>
    <w:rsid w:val="00F35221"/>
    <w:rsid w:val="00F421C0"/>
    <w:rsid w:val="00F45CDD"/>
    <w:rsid w:val="00F52969"/>
    <w:rsid w:val="00F52B41"/>
    <w:rsid w:val="00F54BF3"/>
    <w:rsid w:val="00F5551A"/>
    <w:rsid w:val="00F56AAB"/>
    <w:rsid w:val="00F57003"/>
    <w:rsid w:val="00F600C7"/>
    <w:rsid w:val="00F64F61"/>
    <w:rsid w:val="00F66734"/>
    <w:rsid w:val="00F70673"/>
    <w:rsid w:val="00F73331"/>
    <w:rsid w:val="00F734D4"/>
    <w:rsid w:val="00F73971"/>
    <w:rsid w:val="00F77516"/>
    <w:rsid w:val="00F808B5"/>
    <w:rsid w:val="00F82F25"/>
    <w:rsid w:val="00F87174"/>
    <w:rsid w:val="00F9172E"/>
    <w:rsid w:val="00F91D37"/>
    <w:rsid w:val="00F91DEC"/>
    <w:rsid w:val="00F93538"/>
    <w:rsid w:val="00F9610D"/>
    <w:rsid w:val="00F9795E"/>
    <w:rsid w:val="00FA0553"/>
    <w:rsid w:val="00FA0A17"/>
    <w:rsid w:val="00FA0A4B"/>
    <w:rsid w:val="00FA1E61"/>
    <w:rsid w:val="00FA3904"/>
    <w:rsid w:val="00FA6019"/>
    <w:rsid w:val="00FB06A0"/>
    <w:rsid w:val="00FB657F"/>
    <w:rsid w:val="00FC10FA"/>
    <w:rsid w:val="00FC2C1D"/>
    <w:rsid w:val="00FC328D"/>
    <w:rsid w:val="00FC395D"/>
    <w:rsid w:val="00FD0370"/>
    <w:rsid w:val="00FD4BB0"/>
    <w:rsid w:val="00FD724C"/>
    <w:rsid w:val="00FD774C"/>
    <w:rsid w:val="00FE2ED4"/>
    <w:rsid w:val="00FE7D09"/>
    <w:rsid w:val="00FF05B0"/>
    <w:rsid w:val="00FF08AB"/>
    <w:rsid w:val="0104A4D1"/>
    <w:rsid w:val="011DF3F5"/>
    <w:rsid w:val="014049CD"/>
    <w:rsid w:val="01C05B81"/>
    <w:rsid w:val="02FF4D5C"/>
    <w:rsid w:val="03216512"/>
    <w:rsid w:val="034F7A2F"/>
    <w:rsid w:val="046AB562"/>
    <w:rsid w:val="04D84333"/>
    <w:rsid w:val="04EACB1E"/>
    <w:rsid w:val="05F59A83"/>
    <w:rsid w:val="05F7041A"/>
    <w:rsid w:val="067B1C13"/>
    <w:rsid w:val="07009E9E"/>
    <w:rsid w:val="07999DB8"/>
    <w:rsid w:val="07FD0659"/>
    <w:rsid w:val="0830E083"/>
    <w:rsid w:val="08E944F3"/>
    <w:rsid w:val="0900DD7B"/>
    <w:rsid w:val="0921D654"/>
    <w:rsid w:val="096D5BCE"/>
    <w:rsid w:val="097407F8"/>
    <w:rsid w:val="09B2380E"/>
    <w:rsid w:val="0C42A3A7"/>
    <w:rsid w:val="0C9F220C"/>
    <w:rsid w:val="0D35B5DB"/>
    <w:rsid w:val="0D8310EA"/>
    <w:rsid w:val="0D9133D1"/>
    <w:rsid w:val="0DDF4D20"/>
    <w:rsid w:val="0EC291FD"/>
    <w:rsid w:val="0F2DFF8A"/>
    <w:rsid w:val="103FE2B6"/>
    <w:rsid w:val="1083B5B6"/>
    <w:rsid w:val="10B55ADB"/>
    <w:rsid w:val="10C53DEC"/>
    <w:rsid w:val="10D058E1"/>
    <w:rsid w:val="10D82E70"/>
    <w:rsid w:val="10E9ED0A"/>
    <w:rsid w:val="1124BFB5"/>
    <w:rsid w:val="11297018"/>
    <w:rsid w:val="11972C36"/>
    <w:rsid w:val="124B367B"/>
    <w:rsid w:val="12D99042"/>
    <w:rsid w:val="154A88CF"/>
    <w:rsid w:val="155FEA3B"/>
    <w:rsid w:val="1582C93C"/>
    <w:rsid w:val="15A63243"/>
    <w:rsid w:val="1640F82D"/>
    <w:rsid w:val="170C70BC"/>
    <w:rsid w:val="174450EB"/>
    <w:rsid w:val="18D25A23"/>
    <w:rsid w:val="18F7D2D4"/>
    <w:rsid w:val="19881A4D"/>
    <w:rsid w:val="19F20480"/>
    <w:rsid w:val="1AA89012"/>
    <w:rsid w:val="1AF23745"/>
    <w:rsid w:val="1B2DB443"/>
    <w:rsid w:val="1B49866D"/>
    <w:rsid w:val="1B78742E"/>
    <w:rsid w:val="1B86E099"/>
    <w:rsid w:val="1BAE1A13"/>
    <w:rsid w:val="1CAE82C1"/>
    <w:rsid w:val="1D7873D9"/>
    <w:rsid w:val="1E36DE9B"/>
    <w:rsid w:val="1ECB9ED2"/>
    <w:rsid w:val="1F32087F"/>
    <w:rsid w:val="1F43C485"/>
    <w:rsid w:val="1F6EBE9A"/>
    <w:rsid w:val="1F924C5F"/>
    <w:rsid w:val="1FAEFDA3"/>
    <w:rsid w:val="1FB56A42"/>
    <w:rsid w:val="20014E3A"/>
    <w:rsid w:val="212E687F"/>
    <w:rsid w:val="2150306E"/>
    <w:rsid w:val="2174EE50"/>
    <w:rsid w:val="2250E2C7"/>
    <w:rsid w:val="22A000E5"/>
    <w:rsid w:val="22AEE7EB"/>
    <w:rsid w:val="22C10A71"/>
    <w:rsid w:val="22E49B26"/>
    <w:rsid w:val="23572439"/>
    <w:rsid w:val="238EE5A5"/>
    <w:rsid w:val="238FA627"/>
    <w:rsid w:val="23DD6C66"/>
    <w:rsid w:val="2502DF90"/>
    <w:rsid w:val="254645EC"/>
    <w:rsid w:val="257C18F5"/>
    <w:rsid w:val="25DA6782"/>
    <w:rsid w:val="25EF6CA8"/>
    <w:rsid w:val="26B61489"/>
    <w:rsid w:val="26C86F87"/>
    <w:rsid w:val="27D7B6C9"/>
    <w:rsid w:val="285A9E2F"/>
    <w:rsid w:val="28849E81"/>
    <w:rsid w:val="28A35706"/>
    <w:rsid w:val="291DC4CE"/>
    <w:rsid w:val="2948C0BB"/>
    <w:rsid w:val="29797645"/>
    <w:rsid w:val="2A858E98"/>
    <w:rsid w:val="2B0FFB53"/>
    <w:rsid w:val="2B14E6F4"/>
    <w:rsid w:val="2B8A59E6"/>
    <w:rsid w:val="2BFCEA51"/>
    <w:rsid w:val="2C216E53"/>
    <w:rsid w:val="2C433313"/>
    <w:rsid w:val="2CDE651C"/>
    <w:rsid w:val="2CF5D4ED"/>
    <w:rsid w:val="2D2A88E6"/>
    <w:rsid w:val="2DD2FB39"/>
    <w:rsid w:val="2EE045A6"/>
    <w:rsid w:val="2EE805CE"/>
    <w:rsid w:val="2EEDF7BA"/>
    <w:rsid w:val="2F6F27CE"/>
    <w:rsid w:val="2FFDB7CC"/>
    <w:rsid w:val="3011E01F"/>
    <w:rsid w:val="3015A92C"/>
    <w:rsid w:val="3019664A"/>
    <w:rsid w:val="3069A4BA"/>
    <w:rsid w:val="308A59F8"/>
    <w:rsid w:val="30EC0124"/>
    <w:rsid w:val="3114C9D8"/>
    <w:rsid w:val="31863DBF"/>
    <w:rsid w:val="31D9ACA4"/>
    <w:rsid w:val="3227643C"/>
    <w:rsid w:val="33556426"/>
    <w:rsid w:val="336E7E6D"/>
    <w:rsid w:val="3377C6D0"/>
    <w:rsid w:val="3388327A"/>
    <w:rsid w:val="33A024F9"/>
    <w:rsid w:val="3433AC48"/>
    <w:rsid w:val="34721466"/>
    <w:rsid w:val="35DD35E4"/>
    <w:rsid w:val="362DE402"/>
    <w:rsid w:val="36D782D9"/>
    <w:rsid w:val="3893F309"/>
    <w:rsid w:val="391FFD2C"/>
    <w:rsid w:val="395B759D"/>
    <w:rsid w:val="39D8179E"/>
    <w:rsid w:val="3A2428B0"/>
    <w:rsid w:val="3A3E013F"/>
    <w:rsid w:val="3A5B2FE2"/>
    <w:rsid w:val="3A6DDB53"/>
    <w:rsid w:val="3AB11988"/>
    <w:rsid w:val="3C41BC03"/>
    <w:rsid w:val="3C4709EE"/>
    <w:rsid w:val="3C7F3694"/>
    <w:rsid w:val="3CB436F4"/>
    <w:rsid w:val="3CDEB725"/>
    <w:rsid w:val="3D28C561"/>
    <w:rsid w:val="3D5EC374"/>
    <w:rsid w:val="3DB5CB38"/>
    <w:rsid w:val="3DBBCF5D"/>
    <w:rsid w:val="3E08F1B2"/>
    <w:rsid w:val="3E12A6CC"/>
    <w:rsid w:val="3EE6367D"/>
    <w:rsid w:val="3F812ECC"/>
    <w:rsid w:val="3FBDEC07"/>
    <w:rsid w:val="40CED916"/>
    <w:rsid w:val="410182B9"/>
    <w:rsid w:val="421522E3"/>
    <w:rsid w:val="422A1104"/>
    <w:rsid w:val="43403DA1"/>
    <w:rsid w:val="4340DC6C"/>
    <w:rsid w:val="43502762"/>
    <w:rsid w:val="43741ACD"/>
    <w:rsid w:val="4409DC55"/>
    <w:rsid w:val="44DD0E70"/>
    <w:rsid w:val="45F00A7F"/>
    <w:rsid w:val="46322AD2"/>
    <w:rsid w:val="46ED85B1"/>
    <w:rsid w:val="471207FA"/>
    <w:rsid w:val="4752BB38"/>
    <w:rsid w:val="48203850"/>
    <w:rsid w:val="48DE122B"/>
    <w:rsid w:val="4900DA69"/>
    <w:rsid w:val="49364A06"/>
    <w:rsid w:val="49C27CF2"/>
    <w:rsid w:val="4A403621"/>
    <w:rsid w:val="4A64D9FF"/>
    <w:rsid w:val="4AA4EDFC"/>
    <w:rsid w:val="4AC11D17"/>
    <w:rsid w:val="4B5C8806"/>
    <w:rsid w:val="4B75423A"/>
    <w:rsid w:val="4BC7D240"/>
    <w:rsid w:val="4BF2D1B3"/>
    <w:rsid w:val="4D05713D"/>
    <w:rsid w:val="4D7E0BAB"/>
    <w:rsid w:val="4DF54618"/>
    <w:rsid w:val="4F03F6C8"/>
    <w:rsid w:val="4FA3ECA7"/>
    <w:rsid w:val="50057C7C"/>
    <w:rsid w:val="5028EAD0"/>
    <w:rsid w:val="50880980"/>
    <w:rsid w:val="5094108D"/>
    <w:rsid w:val="509E96BC"/>
    <w:rsid w:val="51CE651B"/>
    <w:rsid w:val="52056BC3"/>
    <w:rsid w:val="52111E0F"/>
    <w:rsid w:val="52836966"/>
    <w:rsid w:val="52BF8897"/>
    <w:rsid w:val="52DE0D0F"/>
    <w:rsid w:val="53C0341D"/>
    <w:rsid w:val="53DF81DE"/>
    <w:rsid w:val="53FC7A50"/>
    <w:rsid w:val="542F0789"/>
    <w:rsid w:val="550A574B"/>
    <w:rsid w:val="567CAA09"/>
    <w:rsid w:val="57046294"/>
    <w:rsid w:val="577D9E3C"/>
    <w:rsid w:val="5795B0DD"/>
    <w:rsid w:val="57C538C9"/>
    <w:rsid w:val="57D5377E"/>
    <w:rsid w:val="587F5113"/>
    <w:rsid w:val="5913E7B4"/>
    <w:rsid w:val="5962D815"/>
    <w:rsid w:val="5A0E38AB"/>
    <w:rsid w:val="5AA7FF3C"/>
    <w:rsid w:val="5B6DE3A8"/>
    <w:rsid w:val="5BAA2419"/>
    <w:rsid w:val="5BCC8808"/>
    <w:rsid w:val="5C3DB74D"/>
    <w:rsid w:val="5D86F3B1"/>
    <w:rsid w:val="5E2DEADC"/>
    <w:rsid w:val="5E70D27C"/>
    <w:rsid w:val="5EB3C444"/>
    <w:rsid w:val="5EEB631F"/>
    <w:rsid w:val="5EEEAFEA"/>
    <w:rsid w:val="5F29486C"/>
    <w:rsid w:val="5F3C8577"/>
    <w:rsid w:val="5FA41D2A"/>
    <w:rsid w:val="60502F05"/>
    <w:rsid w:val="60C28F20"/>
    <w:rsid w:val="60D75B87"/>
    <w:rsid w:val="611E5398"/>
    <w:rsid w:val="61D14E58"/>
    <w:rsid w:val="6233A2CF"/>
    <w:rsid w:val="627EDB35"/>
    <w:rsid w:val="6319F9C6"/>
    <w:rsid w:val="6337E33D"/>
    <w:rsid w:val="6357DB26"/>
    <w:rsid w:val="63849805"/>
    <w:rsid w:val="6403894F"/>
    <w:rsid w:val="6420AB51"/>
    <w:rsid w:val="64A0A78F"/>
    <w:rsid w:val="64E1B0CB"/>
    <w:rsid w:val="6528D14D"/>
    <w:rsid w:val="65841AAF"/>
    <w:rsid w:val="65B4CDFF"/>
    <w:rsid w:val="670F0B1B"/>
    <w:rsid w:val="67747C2A"/>
    <w:rsid w:val="67E71055"/>
    <w:rsid w:val="67EC3664"/>
    <w:rsid w:val="68259328"/>
    <w:rsid w:val="682DDDBE"/>
    <w:rsid w:val="6841C5A0"/>
    <w:rsid w:val="68517142"/>
    <w:rsid w:val="6873D800"/>
    <w:rsid w:val="687C4F7A"/>
    <w:rsid w:val="69A16ABC"/>
    <w:rsid w:val="6A4F255B"/>
    <w:rsid w:val="6AA10FFA"/>
    <w:rsid w:val="6AE83A6B"/>
    <w:rsid w:val="6AECBADC"/>
    <w:rsid w:val="6B209400"/>
    <w:rsid w:val="6B311BEC"/>
    <w:rsid w:val="6B8F0B1F"/>
    <w:rsid w:val="6C037150"/>
    <w:rsid w:val="6C06C875"/>
    <w:rsid w:val="6C8EC677"/>
    <w:rsid w:val="6C9193BD"/>
    <w:rsid w:val="6DF24616"/>
    <w:rsid w:val="6E69C544"/>
    <w:rsid w:val="6E8547F6"/>
    <w:rsid w:val="6EC3F943"/>
    <w:rsid w:val="6F3DB5D8"/>
    <w:rsid w:val="6F96FD11"/>
    <w:rsid w:val="6FDCDFD4"/>
    <w:rsid w:val="7027B7CB"/>
    <w:rsid w:val="702DA07E"/>
    <w:rsid w:val="70CB20B9"/>
    <w:rsid w:val="70EC716D"/>
    <w:rsid w:val="7144975D"/>
    <w:rsid w:val="72364AC7"/>
    <w:rsid w:val="72629373"/>
    <w:rsid w:val="729B46C6"/>
    <w:rsid w:val="72AF7B95"/>
    <w:rsid w:val="72DAA820"/>
    <w:rsid w:val="73FBD62D"/>
    <w:rsid w:val="7424A0B1"/>
    <w:rsid w:val="7433A884"/>
    <w:rsid w:val="7434063E"/>
    <w:rsid w:val="7457610D"/>
    <w:rsid w:val="747FB14D"/>
    <w:rsid w:val="751B4382"/>
    <w:rsid w:val="755B377F"/>
    <w:rsid w:val="76D39DF0"/>
    <w:rsid w:val="76E28A87"/>
    <w:rsid w:val="76E3B864"/>
    <w:rsid w:val="775B265B"/>
    <w:rsid w:val="77E95D77"/>
    <w:rsid w:val="780DA3FE"/>
    <w:rsid w:val="781CBBC1"/>
    <w:rsid w:val="785C367B"/>
    <w:rsid w:val="787AFA5B"/>
    <w:rsid w:val="7899F184"/>
    <w:rsid w:val="792BFC83"/>
    <w:rsid w:val="79C9BC24"/>
    <w:rsid w:val="7A2A9527"/>
    <w:rsid w:val="7A7AD5F6"/>
    <w:rsid w:val="7B8CD1C3"/>
    <w:rsid w:val="7B98C364"/>
    <w:rsid w:val="7BB87110"/>
    <w:rsid w:val="7C01DFFB"/>
    <w:rsid w:val="7C52F087"/>
    <w:rsid w:val="7C66A8D8"/>
    <w:rsid w:val="7C763541"/>
    <w:rsid w:val="7C860D8B"/>
    <w:rsid w:val="7D17F748"/>
    <w:rsid w:val="7D272BF0"/>
    <w:rsid w:val="7D3BD8EE"/>
    <w:rsid w:val="7DEB5B60"/>
    <w:rsid w:val="7EB1AB04"/>
    <w:rsid w:val="7F521FEF"/>
    <w:rsid w:val="7F7F47D9"/>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7C09E"/>
  <w15:docId w15:val="{FC401FF8-A331-4E68-B3BE-906B812BD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CH" w:eastAsia="en-US" w:bidi="ar-SA"/>
      </w:rPr>
    </w:rPrDefault>
    <w:pPrDefault>
      <w:pPr>
        <w:spacing w:line="240" w:lineRule="atLeast"/>
      </w:pPr>
    </w:pPrDefault>
  </w:docDefaults>
  <w:latentStyles w:defLockedState="0" w:defUIPriority="7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uiPriority="99"/>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15"/>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1" w:qFormat="1"/>
    <w:lsdException w:name="Emphasis" w:semiHidden="1" w:uiPriority="29"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6"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lsdException w:name="Intense Emphasis" w:semiHidden="1" w:uiPriority="29" w:unhideWhenUsed="1"/>
    <w:lsdException w:name="Subtle Reference" w:semiHidden="1" w:uiPriority="31"/>
    <w:lsdException w:name="Intense Reference" w:semiHidden="1" w:uiPriority="32" w:unhideWhenUsed="1"/>
    <w:lsdException w:name="Book Title"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76B"/>
    <w:rPr>
      <w:spacing w:val="1"/>
    </w:rPr>
  </w:style>
  <w:style w:type="paragraph" w:styleId="Titre1">
    <w:name w:val="heading 1"/>
    <w:basedOn w:val="Normal"/>
    <w:next w:val="Normal"/>
    <w:link w:val="Titre1Car"/>
    <w:uiPriority w:val="9"/>
    <w:qFormat/>
    <w:rsid w:val="00335789"/>
    <w:pPr>
      <w:keepNext/>
      <w:keepLines/>
      <w:spacing w:before="360" w:after="100"/>
      <w:contextualSpacing/>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qFormat/>
    <w:rsid w:val="00335789"/>
    <w:pPr>
      <w:keepNext/>
      <w:keepLines/>
      <w:spacing w:before="360" w:after="100"/>
      <w:contextualSpacing/>
      <w:outlineLvl w:val="1"/>
    </w:pPr>
    <w:rPr>
      <w:rFonts w:asciiTheme="majorHAnsi" w:eastAsiaTheme="majorEastAsia" w:hAnsiTheme="majorHAnsi" w:cstheme="majorBidi"/>
      <w:b/>
      <w:bCs/>
      <w:sz w:val="23"/>
      <w:szCs w:val="26"/>
    </w:rPr>
  </w:style>
  <w:style w:type="paragraph" w:styleId="Titre3">
    <w:name w:val="heading 3"/>
    <w:basedOn w:val="Normal"/>
    <w:next w:val="Normal"/>
    <w:link w:val="Titre3Car"/>
    <w:uiPriority w:val="9"/>
    <w:qFormat/>
    <w:rsid w:val="004A3D1B"/>
    <w:pPr>
      <w:keepNext/>
      <w:keepLines/>
      <w:spacing w:before="240" w:after="80"/>
      <w:contextualSpacing/>
      <w:outlineLvl w:val="2"/>
    </w:pPr>
    <w:rPr>
      <w:rFonts w:asciiTheme="majorHAnsi" w:eastAsiaTheme="majorEastAsia" w:hAnsiTheme="majorHAnsi" w:cstheme="majorBidi"/>
      <w:b/>
      <w:szCs w:val="24"/>
    </w:rPr>
  </w:style>
  <w:style w:type="paragraph" w:styleId="Titre4">
    <w:name w:val="heading 4"/>
    <w:basedOn w:val="Normal"/>
    <w:next w:val="Normal"/>
    <w:link w:val="Titre4Car"/>
    <w:uiPriority w:val="9"/>
    <w:semiHidden/>
    <w:rsid w:val="003F0DE7"/>
    <w:pPr>
      <w:keepNext/>
      <w:keepLines/>
      <w:spacing w:before="120"/>
      <w:contextualSpacing/>
      <w:outlineLvl w:val="3"/>
    </w:pPr>
    <w:rPr>
      <w:rFonts w:eastAsiaTheme="majorEastAsia" w:cstheme="majorBidi"/>
    </w:rPr>
  </w:style>
  <w:style w:type="paragraph" w:styleId="Titre5">
    <w:name w:val="heading 5"/>
    <w:basedOn w:val="Normal"/>
    <w:next w:val="Normal"/>
    <w:link w:val="Titre5Car"/>
    <w:uiPriority w:val="9"/>
    <w:semiHidden/>
    <w:rsid w:val="003F0DE7"/>
    <w:pPr>
      <w:keepNext/>
      <w:keepLines/>
      <w:spacing w:before="120"/>
      <w:contextualSpacing/>
      <w:outlineLvl w:val="4"/>
    </w:pPr>
    <w:rPr>
      <w:rFonts w:eastAsiaTheme="majorEastAsia" w:cstheme="majorBidi"/>
    </w:rPr>
  </w:style>
  <w:style w:type="paragraph" w:styleId="Titre6">
    <w:name w:val="heading 6"/>
    <w:basedOn w:val="Normal"/>
    <w:next w:val="Normal"/>
    <w:link w:val="Titre6Car"/>
    <w:uiPriority w:val="9"/>
    <w:semiHidden/>
    <w:rsid w:val="00E510BC"/>
    <w:pPr>
      <w:keepNext/>
      <w:keepLines/>
      <w:spacing w:before="40"/>
      <w:outlineLvl w:val="5"/>
    </w:pPr>
    <w:rPr>
      <w:rFonts w:asciiTheme="majorHAnsi" w:eastAsiaTheme="majorEastAsia" w:hAnsiTheme="majorHAnsi" w:cstheme="majorBidi"/>
    </w:rPr>
  </w:style>
  <w:style w:type="paragraph" w:styleId="Titre7">
    <w:name w:val="heading 7"/>
    <w:basedOn w:val="Normal"/>
    <w:next w:val="Normal"/>
    <w:link w:val="Titre7Car"/>
    <w:uiPriority w:val="9"/>
    <w:semiHidden/>
    <w:rsid w:val="00E510BC"/>
    <w:pPr>
      <w:keepNext/>
      <w:keepLines/>
      <w:spacing w:before="40"/>
      <w:outlineLvl w:val="6"/>
    </w:pPr>
    <w:rPr>
      <w:rFonts w:asciiTheme="majorHAnsi" w:eastAsiaTheme="majorEastAsia" w:hAnsiTheme="majorHAnsi" w:cstheme="majorBidi"/>
      <w:i/>
      <w:iCs/>
    </w:rPr>
  </w:style>
  <w:style w:type="paragraph" w:styleId="Titre8">
    <w:name w:val="heading 8"/>
    <w:basedOn w:val="Normal"/>
    <w:next w:val="Normal"/>
    <w:link w:val="Titre8Car"/>
    <w:uiPriority w:val="9"/>
    <w:semiHidden/>
    <w:rsid w:val="00796CEE"/>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rsid w:val="00796CE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rsid w:val="007E0460"/>
    <w:rPr>
      <w:color w:val="auto"/>
      <w:u w:val="single"/>
    </w:rPr>
  </w:style>
  <w:style w:type="paragraph" w:styleId="En-tte">
    <w:name w:val="header"/>
    <w:basedOn w:val="Normal"/>
    <w:link w:val="En-tteCar"/>
    <w:uiPriority w:val="84"/>
    <w:semiHidden/>
    <w:rsid w:val="00F91D37"/>
    <w:pPr>
      <w:tabs>
        <w:tab w:val="center" w:pos="4536"/>
        <w:tab w:val="right" w:pos="9072"/>
      </w:tabs>
      <w:spacing w:line="240" w:lineRule="auto"/>
    </w:pPr>
  </w:style>
  <w:style w:type="character" w:customStyle="1" w:styleId="En-tteCar">
    <w:name w:val="En-tête Car"/>
    <w:basedOn w:val="Policepardfaut"/>
    <w:link w:val="En-tte"/>
    <w:uiPriority w:val="84"/>
    <w:semiHidden/>
    <w:rsid w:val="00840594"/>
    <w:rPr>
      <w:spacing w:val="1"/>
    </w:rPr>
  </w:style>
  <w:style w:type="paragraph" w:styleId="Pieddepage">
    <w:name w:val="footer"/>
    <w:basedOn w:val="Normal"/>
    <w:link w:val="PieddepageCar"/>
    <w:uiPriority w:val="86"/>
    <w:semiHidden/>
    <w:rsid w:val="008B3D61"/>
    <w:pPr>
      <w:tabs>
        <w:tab w:val="right" w:pos="9639"/>
      </w:tabs>
      <w:spacing w:line="240" w:lineRule="auto"/>
    </w:pPr>
    <w:rPr>
      <w:sz w:val="14"/>
    </w:rPr>
  </w:style>
  <w:style w:type="character" w:customStyle="1" w:styleId="PieddepageCar">
    <w:name w:val="Pied de page Car"/>
    <w:basedOn w:val="Policepardfaut"/>
    <w:link w:val="Pieddepage"/>
    <w:uiPriority w:val="86"/>
    <w:semiHidden/>
    <w:rsid w:val="00476C0B"/>
    <w:rPr>
      <w:spacing w:val="1"/>
      <w:sz w:val="14"/>
    </w:rPr>
  </w:style>
  <w:style w:type="paragraph" w:customStyle="1" w:styleId="EinfAbs">
    <w:name w:val="[Einf. Abs.]"/>
    <w:basedOn w:val="Normal"/>
    <w:uiPriority w:val="79"/>
    <w:semiHidden/>
    <w:rsid w:val="00F91D37"/>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de-DE"/>
    </w:rPr>
  </w:style>
  <w:style w:type="paragraph" w:styleId="Paragraphedeliste">
    <w:name w:val="List Paragraph"/>
    <w:basedOn w:val="Normal"/>
    <w:uiPriority w:val="34"/>
    <w:semiHidden/>
    <w:rsid w:val="009C67A8"/>
    <w:pPr>
      <w:numPr>
        <w:numId w:val="19"/>
      </w:numPr>
      <w:contextualSpacing/>
    </w:pPr>
  </w:style>
  <w:style w:type="paragraph" w:styleId="Listepuces">
    <w:name w:val="List Bullet"/>
    <w:basedOn w:val="Paragraphedeliste"/>
    <w:uiPriority w:val="79"/>
    <w:semiHidden/>
    <w:rsid w:val="009C67A8"/>
    <w:pPr>
      <w:numPr>
        <w:numId w:val="14"/>
      </w:numPr>
    </w:pPr>
  </w:style>
  <w:style w:type="paragraph" w:styleId="Listepuces2">
    <w:name w:val="List Bullet 2"/>
    <w:basedOn w:val="Paragraphedeliste"/>
    <w:uiPriority w:val="79"/>
    <w:semiHidden/>
    <w:rsid w:val="009C67A8"/>
    <w:pPr>
      <w:numPr>
        <w:ilvl w:val="1"/>
        <w:numId w:val="14"/>
      </w:numPr>
    </w:pPr>
  </w:style>
  <w:style w:type="paragraph" w:styleId="Listepuces3">
    <w:name w:val="List Bullet 3"/>
    <w:basedOn w:val="Paragraphedeliste"/>
    <w:uiPriority w:val="79"/>
    <w:semiHidden/>
    <w:rsid w:val="009C67A8"/>
    <w:pPr>
      <w:numPr>
        <w:ilvl w:val="2"/>
        <w:numId w:val="14"/>
      </w:numPr>
    </w:pPr>
  </w:style>
  <w:style w:type="table" w:styleId="Grilledutableau">
    <w:name w:val="Table Grid"/>
    <w:basedOn w:val="TableauNormal"/>
    <w:uiPriority w:val="59"/>
    <w:rsid w:val="003F0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335789"/>
    <w:rPr>
      <w:rFonts w:asciiTheme="majorHAnsi" w:eastAsiaTheme="majorEastAsia" w:hAnsiTheme="majorHAnsi" w:cstheme="majorBidi"/>
      <w:b/>
      <w:bCs/>
      <w:sz w:val="28"/>
      <w:szCs w:val="28"/>
    </w:rPr>
  </w:style>
  <w:style w:type="character" w:customStyle="1" w:styleId="Titre2Car">
    <w:name w:val="Titre 2 Car"/>
    <w:basedOn w:val="Policepardfaut"/>
    <w:link w:val="Titre2"/>
    <w:uiPriority w:val="9"/>
    <w:rsid w:val="00335789"/>
    <w:rPr>
      <w:rFonts w:asciiTheme="majorHAnsi" w:eastAsiaTheme="majorEastAsia" w:hAnsiTheme="majorHAnsi" w:cstheme="majorBidi"/>
      <w:b/>
      <w:bCs/>
      <w:sz w:val="23"/>
      <w:szCs w:val="26"/>
    </w:rPr>
  </w:style>
  <w:style w:type="paragraph" w:styleId="Titre">
    <w:name w:val="Title"/>
    <w:basedOn w:val="Normal"/>
    <w:next w:val="Normal"/>
    <w:link w:val="TitreCar"/>
    <w:uiPriority w:val="11"/>
    <w:qFormat/>
    <w:rsid w:val="0021276B"/>
    <w:pPr>
      <w:spacing w:after="240" w:line="240" w:lineRule="auto"/>
      <w:contextualSpacing/>
    </w:pPr>
    <w:rPr>
      <w:rFonts w:asciiTheme="majorHAnsi" w:eastAsiaTheme="majorEastAsia" w:hAnsiTheme="majorHAnsi" w:cstheme="majorBidi"/>
      <w:b/>
      <w:sz w:val="48"/>
      <w:szCs w:val="52"/>
    </w:rPr>
  </w:style>
  <w:style w:type="character" w:customStyle="1" w:styleId="TitreCar">
    <w:name w:val="Titre Car"/>
    <w:basedOn w:val="Policepardfaut"/>
    <w:link w:val="Titre"/>
    <w:uiPriority w:val="11"/>
    <w:rsid w:val="0021276B"/>
    <w:rPr>
      <w:rFonts w:asciiTheme="majorHAnsi" w:eastAsiaTheme="majorEastAsia" w:hAnsiTheme="majorHAnsi" w:cstheme="majorBidi"/>
      <w:b/>
      <w:spacing w:val="1"/>
      <w:sz w:val="48"/>
      <w:szCs w:val="52"/>
    </w:rPr>
  </w:style>
  <w:style w:type="paragraph" w:customStyle="1" w:styleId="Brieftitel">
    <w:name w:val="Brieftitel"/>
    <w:basedOn w:val="Normal"/>
    <w:link w:val="BrieftitelZchn"/>
    <w:uiPriority w:val="14"/>
    <w:semiHidden/>
    <w:rsid w:val="007160EF"/>
    <w:pPr>
      <w:spacing w:before="260" w:after="210"/>
      <w:contextualSpacing/>
    </w:pPr>
    <w:rPr>
      <w:rFonts w:asciiTheme="majorHAnsi" w:hAnsiTheme="majorHAnsi"/>
      <w:b/>
      <w:sz w:val="28"/>
    </w:rPr>
  </w:style>
  <w:style w:type="character" w:customStyle="1" w:styleId="BrieftitelZchn">
    <w:name w:val="Brieftitel Zchn"/>
    <w:basedOn w:val="Policepardfaut"/>
    <w:link w:val="Brieftitel"/>
    <w:uiPriority w:val="14"/>
    <w:semiHidden/>
    <w:rsid w:val="00CD1D5F"/>
    <w:rPr>
      <w:rFonts w:asciiTheme="majorHAnsi" w:hAnsiTheme="majorHAnsi"/>
      <w:b/>
      <w:spacing w:val="1"/>
      <w:sz w:val="28"/>
    </w:rPr>
  </w:style>
  <w:style w:type="paragraph" w:customStyle="1" w:styleId="Kontaktangaben">
    <w:name w:val="Kontaktangaben"/>
    <w:basedOn w:val="Normal"/>
    <w:semiHidden/>
    <w:rsid w:val="00E73CB2"/>
    <w:pPr>
      <w:tabs>
        <w:tab w:val="left" w:pos="709"/>
      </w:tabs>
      <w:spacing w:line="220" w:lineRule="atLeast"/>
    </w:pPr>
    <w:rPr>
      <w:spacing w:val="2"/>
      <w:sz w:val="16"/>
      <w:szCs w:val="16"/>
    </w:rPr>
  </w:style>
  <w:style w:type="table" w:customStyle="1" w:styleId="KlassischeTabelle">
    <w:name w:val="Klassische Tabelle"/>
    <w:basedOn w:val="TableauNormal"/>
    <w:next w:val="Grilledutableau"/>
    <w:uiPriority w:val="59"/>
    <w:rsid w:val="003F0DE7"/>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Pr>
    <w:tblStylePr w:type="firstRow">
      <w:rPr>
        <w:b/>
      </w:rPr>
    </w:tblStylePr>
    <w:tblStylePr w:type="lastRow">
      <w:rPr>
        <w:b/>
      </w:rPr>
    </w:tblStylePr>
    <w:tblStylePr w:type="firstCol">
      <w:rPr>
        <w:b/>
      </w:rPr>
    </w:tblStylePr>
    <w:tblStylePr w:type="lastCol">
      <w:rPr>
        <w:b/>
      </w:rPr>
    </w:tblStylePr>
  </w:style>
  <w:style w:type="character" w:customStyle="1" w:styleId="Titre3Car">
    <w:name w:val="Titre 3 Car"/>
    <w:basedOn w:val="Policepardfaut"/>
    <w:link w:val="Titre3"/>
    <w:uiPriority w:val="9"/>
    <w:rsid w:val="004A3D1B"/>
    <w:rPr>
      <w:rFonts w:asciiTheme="majorHAnsi" w:eastAsiaTheme="majorEastAsia" w:hAnsiTheme="majorHAnsi" w:cstheme="majorBidi"/>
      <w:b/>
      <w:szCs w:val="24"/>
    </w:rPr>
  </w:style>
  <w:style w:type="character" w:customStyle="1" w:styleId="Titre4Car">
    <w:name w:val="Titre 4 Car"/>
    <w:basedOn w:val="Policepardfaut"/>
    <w:link w:val="Titre4"/>
    <w:uiPriority w:val="9"/>
    <w:semiHidden/>
    <w:rsid w:val="00CD1D5F"/>
    <w:rPr>
      <w:rFonts w:eastAsiaTheme="majorEastAsia" w:cstheme="majorBidi"/>
      <w:spacing w:val="1"/>
    </w:rPr>
  </w:style>
  <w:style w:type="character" w:customStyle="1" w:styleId="Titre5Car">
    <w:name w:val="Titre 5 Car"/>
    <w:basedOn w:val="Policepardfaut"/>
    <w:link w:val="Titre5"/>
    <w:uiPriority w:val="9"/>
    <w:semiHidden/>
    <w:rsid w:val="00CD1D5F"/>
    <w:rPr>
      <w:rFonts w:eastAsiaTheme="majorEastAsia" w:cstheme="majorBidi"/>
      <w:spacing w:val="1"/>
    </w:rPr>
  </w:style>
  <w:style w:type="character" w:customStyle="1" w:styleId="Titre6Car">
    <w:name w:val="Titre 6 Car"/>
    <w:basedOn w:val="Policepardfaut"/>
    <w:link w:val="Titre6"/>
    <w:uiPriority w:val="9"/>
    <w:semiHidden/>
    <w:rsid w:val="00D61996"/>
    <w:rPr>
      <w:rFonts w:asciiTheme="majorHAnsi" w:eastAsiaTheme="majorEastAsia" w:hAnsiTheme="majorHAnsi" w:cstheme="majorBidi"/>
    </w:rPr>
  </w:style>
  <w:style w:type="character" w:customStyle="1" w:styleId="Titre7Car">
    <w:name w:val="Titre 7 Car"/>
    <w:basedOn w:val="Policepardfaut"/>
    <w:link w:val="Titre7"/>
    <w:uiPriority w:val="9"/>
    <w:semiHidden/>
    <w:rsid w:val="00D61996"/>
    <w:rPr>
      <w:rFonts w:asciiTheme="majorHAnsi" w:eastAsiaTheme="majorEastAsia" w:hAnsiTheme="majorHAnsi" w:cstheme="majorBidi"/>
      <w:i/>
      <w:iCs/>
    </w:rPr>
  </w:style>
  <w:style w:type="character" w:customStyle="1" w:styleId="Titre8Car">
    <w:name w:val="Titre 8 Car"/>
    <w:basedOn w:val="Policepardfaut"/>
    <w:link w:val="Titre8"/>
    <w:uiPriority w:val="9"/>
    <w:semiHidden/>
    <w:rsid w:val="00D61996"/>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61996"/>
    <w:rPr>
      <w:rFonts w:asciiTheme="majorHAnsi" w:eastAsiaTheme="majorEastAsia" w:hAnsiTheme="majorHAnsi" w:cstheme="majorBidi"/>
      <w:i/>
      <w:iCs/>
      <w:color w:val="272727" w:themeColor="text1" w:themeTint="D8"/>
      <w:sz w:val="21"/>
      <w:szCs w:val="21"/>
    </w:rPr>
  </w:style>
  <w:style w:type="paragraph" w:customStyle="1" w:styleId="Aufzhlung1">
    <w:name w:val="Aufzählung 1"/>
    <w:basedOn w:val="Paragraphedeliste"/>
    <w:uiPriority w:val="6"/>
    <w:qFormat/>
    <w:rsid w:val="009E3BBC"/>
    <w:pPr>
      <w:numPr>
        <w:numId w:val="21"/>
      </w:numPr>
      <w:spacing w:after="100"/>
      <w:contextualSpacing w:val="0"/>
    </w:pPr>
  </w:style>
  <w:style w:type="paragraph" w:customStyle="1" w:styleId="Traktandum-Text">
    <w:name w:val="Traktandum-Text"/>
    <w:basedOn w:val="Aufzhlung1"/>
    <w:uiPriority w:val="27"/>
    <w:semiHidden/>
    <w:rsid w:val="00E269E1"/>
    <w:pPr>
      <w:numPr>
        <w:numId w:val="0"/>
      </w:numPr>
      <w:tabs>
        <w:tab w:val="left" w:pos="7938"/>
      </w:tabs>
      <w:ind w:left="426" w:right="848"/>
    </w:pPr>
  </w:style>
  <w:style w:type="paragraph" w:customStyle="1" w:styleId="Traktandum-Titel">
    <w:name w:val="Traktandum-Titel"/>
    <w:basedOn w:val="Aufzhlung1"/>
    <w:next w:val="Traktandum-Text"/>
    <w:uiPriority w:val="27"/>
    <w:semiHidden/>
    <w:rsid w:val="00E269E1"/>
    <w:pPr>
      <w:numPr>
        <w:numId w:val="15"/>
      </w:numPr>
      <w:tabs>
        <w:tab w:val="left" w:pos="7938"/>
      </w:tabs>
      <w:ind w:left="426" w:hanging="426"/>
    </w:pPr>
    <w:rPr>
      <w:rFonts w:asciiTheme="majorHAnsi" w:hAnsiTheme="majorHAnsi"/>
    </w:rPr>
  </w:style>
  <w:style w:type="paragraph" w:customStyle="1" w:styleId="Anleitung">
    <w:name w:val="Anleitung"/>
    <w:basedOn w:val="Normal"/>
    <w:uiPriority w:val="98"/>
    <w:semiHidden/>
    <w:rsid w:val="00625020"/>
    <w:pPr>
      <w:spacing w:line="288" w:lineRule="auto"/>
    </w:pPr>
    <w:rPr>
      <w:vanish/>
      <w:color w:val="A6A6A6" w:themeColor="background1" w:themeShade="A6"/>
      <w:sz w:val="14"/>
      <w:szCs w:val="18"/>
    </w:rPr>
  </w:style>
  <w:style w:type="character" w:styleId="Lienhypertextesuivivisit">
    <w:name w:val="FollowedHyperlink"/>
    <w:basedOn w:val="Lienhypertexte"/>
    <w:uiPriority w:val="96"/>
    <w:semiHidden/>
    <w:rsid w:val="007E0460"/>
    <w:rPr>
      <w:color w:val="auto"/>
      <w:u w:val="single"/>
    </w:rPr>
  </w:style>
  <w:style w:type="paragraph" w:styleId="Sous-titre">
    <w:name w:val="Subtitle"/>
    <w:basedOn w:val="Normal"/>
    <w:next w:val="Normal"/>
    <w:link w:val="Sous-titreCar"/>
    <w:uiPriority w:val="12"/>
    <w:qFormat/>
    <w:rsid w:val="00D6722C"/>
    <w:pPr>
      <w:numPr>
        <w:ilvl w:val="1"/>
      </w:numPr>
    </w:pPr>
    <w:rPr>
      <w:rFonts w:eastAsiaTheme="minorEastAsia"/>
      <w:sz w:val="52"/>
    </w:rPr>
  </w:style>
  <w:style w:type="character" w:customStyle="1" w:styleId="Sous-titreCar">
    <w:name w:val="Sous-titre Car"/>
    <w:basedOn w:val="Policepardfaut"/>
    <w:link w:val="Sous-titre"/>
    <w:uiPriority w:val="12"/>
    <w:rsid w:val="00D6722C"/>
    <w:rPr>
      <w:rFonts w:eastAsiaTheme="minorEastAsia"/>
      <w:sz w:val="52"/>
    </w:rPr>
  </w:style>
  <w:style w:type="paragraph" w:styleId="Date">
    <w:name w:val="Date"/>
    <w:basedOn w:val="Normal"/>
    <w:next w:val="Normal"/>
    <w:link w:val="DateCar"/>
    <w:uiPriority w:val="15"/>
    <w:semiHidden/>
    <w:rsid w:val="007160EF"/>
    <w:pPr>
      <w:spacing w:before="950" w:after="260"/>
    </w:pPr>
  </w:style>
  <w:style w:type="character" w:customStyle="1" w:styleId="DateCar">
    <w:name w:val="Date Car"/>
    <w:basedOn w:val="Policepardfaut"/>
    <w:link w:val="Date"/>
    <w:uiPriority w:val="15"/>
    <w:semiHidden/>
    <w:rsid w:val="00CD1D5F"/>
    <w:rPr>
      <w:spacing w:val="1"/>
    </w:rPr>
  </w:style>
  <w:style w:type="paragraph" w:styleId="Notedebasdepage">
    <w:name w:val="footnote text"/>
    <w:basedOn w:val="Normal"/>
    <w:link w:val="NotedebasdepageCar"/>
    <w:uiPriority w:val="79"/>
    <w:semiHidden/>
    <w:rsid w:val="00494FD7"/>
    <w:pPr>
      <w:spacing w:line="240" w:lineRule="auto"/>
    </w:pPr>
    <w:rPr>
      <w:sz w:val="16"/>
    </w:rPr>
  </w:style>
  <w:style w:type="character" w:customStyle="1" w:styleId="NotedebasdepageCar">
    <w:name w:val="Note de bas de page Car"/>
    <w:basedOn w:val="Policepardfaut"/>
    <w:link w:val="Notedebasdepage"/>
    <w:uiPriority w:val="79"/>
    <w:semiHidden/>
    <w:rsid w:val="00CD1D5F"/>
    <w:rPr>
      <w:spacing w:val="1"/>
      <w:sz w:val="16"/>
    </w:rPr>
  </w:style>
  <w:style w:type="character" w:styleId="Appelnotedebasdep">
    <w:name w:val="footnote reference"/>
    <w:basedOn w:val="Policepardfaut"/>
    <w:uiPriority w:val="79"/>
    <w:semiHidden/>
    <w:unhideWhenUsed/>
    <w:rsid w:val="00642F26"/>
    <w:rPr>
      <w:vertAlign w:val="superscript"/>
    </w:rPr>
  </w:style>
  <w:style w:type="table" w:customStyle="1" w:styleId="TabelleohneRahmen">
    <w:name w:val="Tabelle ohne Rahmen"/>
    <w:basedOn w:val="TableauNormal"/>
    <w:uiPriority w:val="99"/>
    <w:rsid w:val="003F0DE7"/>
    <w:tblPr>
      <w:tblCellMar>
        <w:left w:w="0" w:type="dxa"/>
        <w:right w:w="28" w:type="dxa"/>
      </w:tblCellMar>
    </w:tblPr>
  </w:style>
  <w:style w:type="paragraph" w:styleId="Notedefin">
    <w:name w:val="endnote text"/>
    <w:basedOn w:val="Notedebasdepage"/>
    <w:link w:val="NotedefinCar"/>
    <w:uiPriority w:val="79"/>
    <w:semiHidden/>
    <w:unhideWhenUsed/>
    <w:rsid w:val="00113CB8"/>
  </w:style>
  <w:style w:type="character" w:customStyle="1" w:styleId="NotedefinCar">
    <w:name w:val="Note de fin Car"/>
    <w:basedOn w:val="Policepardfaut"/>
    <w:link w:val="Notedefin"/>
    <w:uiPriority w:val="79"/>
    <w:semiHidden/>
    <w:rsid w:val="005A7BE5"/>
    <w:rPr>
      <w:sz w:val="16"/>
      <w:szCs w:val="20"/>
    </w:rPr>
  </w:style>
  <w:style w:type="character" w:styleId="Appeldenotedefin">
    <w:name w:val="endnote reference"/>
    <w:basedOn w:val="Policepardfaut"/>
    <w:uiPriority w:val="79"/>
    <w:semiHidden/>
    <w:unhideWhenUsed/>
    <w:rsid w:val="00113CB8"/>
    <w:rPr>
      <w:vertAlign w:val="superscript"/>
    </w:rPr>
  </w:style>
  <w:style w:type="paragraph" w:customStyle="1" w:styleId="Aufzhlung2">
    <w:name w:val="Aufzählung 2"/>
    <w:basedOn w:val="Aufzhlung1"/>
    <w:uiPriority w:val="6"/>
    <w:qFormat/>
    <w:rsid w:val="008632A9"/>
    <w:pPr>
      <w:numPr>
        <w:ilvl w:val="1"/>
      </w:numPr>
    </w:pPr>
  </w:style>
  <w:style w:type="paragraph" w:customStyle="1" w:styleId="Aufzhlung3">
    <w:name w:val="Aufzählung 3"/>
    <w:basedOn w:val="Aufzhlung1"/>
    <w:uiPriority w:val="6"/>
    <w:qFormat/>
    <w:rsid w:val="008632A9"/>
    <w:pPr>
      <w:numPr>
        <w:ilvl w:val="2"/>
      </w:numPr>
    </w:pPr>
  </w:style>
  <w:style w:type="paragraph" w:styleId="Lgende">
    <w:name w:val="caption"/>
    <w:basedOn w:val="Normal"/>
    <w:next w:val="Normal"/>
    <w:uiPriority w:val="24"/>
    <w:semiHidden/>
    <w:qFormat/>
    <w:rsid w:val="008632A9"/>
    <w:pPr>
      <w:spacing w:before="120" w:after="240" w:line="240" w:lineRule="auto"/>
    </w:pPr>
    <w:rPr>
      <w:rFonts w:asciiTheme="majorHAnsi" w:hAnsiTheme="majorHAnsi"/>
      <w:b/>
      <w:iCs/>
      <w:sz w:val="18"/>
      <w:szCs w:val="18"/>
    </w:rPr>
  </w:style>
  <w:style w:type="paragraph" w:styleId="En-ttedetabledesmatires">
    <w:name w:val="TOC Heading"/>
    <w:basedOn w:val="Titre1"/>
    <w:next w:val="Normal"/>
    <w:uiPriority w:val="39"/>
    <w:semiHidden/>
    <w:rsid w:val="00DB7675"/>
    <w:pPr>
      <w:spacing w:before="240"/>
      <w:outlineLvl w:val="9"/>
    </w:pPr>
    <w:rPr>
      <w:bCs w:val="0"/>
      <w:szCs w:val="32"/>
    </w:rPr>
  </w:style>
  <w:style w:type="paragraph" w:styleId="Textedebulles">
    <w:name w:val="Balloon Text"/>
    <w:basedOn w:val="Normal"/>
    <w:link w:val="TextedebullesCar"/>
    <w:uiPriority w:val="79"/>
    <w:semiHidden/>
    <w:unhideWhenUsed/>
    <w:rsid w:val="00870017"/>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79"/>
    <w:semiHidden/>
    <w:rsid w:val="005A7BE5"/>
    <w:rPr>
      <w:rFonts w:ascii="Segoe UI" w:hAnsi="Segoe UI" w:cs="Segoe UI"/>
      <w:sz w:val="18"/>
      <w:szCs w:val="18"/>
    </w:rPr>
  </w:style>
  <w:style w:type="paragraph" w:customStyle="1" w:styleId="Seitenzahlen">
    <w:name w:val="Seitenzahlen"/>
    <w:basedOn w:val="Pieddepage"/>
    <w:uiPriority w:val="87"/>
    <w:semiHidden/>
    <w:rsid w:val="00E8428A"/>
    <w:pPr>
      <w:jc w:val="right"/>
    </w:pPr>
  </w:style>
  <w:style w:type="paragraph" w:customStyle="1" w:styleId="berschrift1nummeriert">
    <w:name w:val="Überschrift 1 nummeriert"/>
    <w:basedOn w:val="Titre1"/>
    <w:next w:val="StandardmitAbsatz"/>
    <w:uiPriority w:val="10"/>
    <w:qFormat/>
    <w:rsid w:val="009E3BBC"/>
    <w:pPr>
      <w:numPr>
        <w:numId w:val="22"/>
      </w:numPr>
      <w:tabs>
        <w:tab w:val="left" w:pos="425"/>
        <w:tab w:val="left" w:pos="567"/>
      </w:tabs>
    </w:pPr>
  </w:style>
  <w:style w:type="paragraph" w:customStyle="1" w:styleId="berschrift2nummeriert">
    <w:name w:val="Überschrift 2 nummeriert"/>
    <w:basedOn w:val="Titre2"/>
    <w:next w:val="StandardmitAbsatz"/>
    <w:uiPriority w:val="10"/>
    <w:qFormat/>
    <w:rsid w:val="009E3BBC"/>
    <w:pPr>
      <w:numPr>
        <w:ilvl w:val="1"/>
        <w:numId w:val="22"/>
      </w:numPr>
    </w:pPr>
  </w:style>
  <w:style w:type="paragraph" w:customStyle="1" w:styleId="berschrift3nummeriert">
    <w:name w:val="Überschrift 3 nummeriert"/>
    <w:basedOn w:val="Titre3"/>
    <w:next w:val="StandardmitAbsatz"/>
    <w:uiPriority w:val="10"/>
    <w:qFormat/>
    <w:rsid w:val="009E3BBC"/>
    <w:pPr>
      <w:numPr>
        <w:ilvl w:val="2"/>
        <w:numId w:val="22"/>
      </w:numPr>
    </w:pPr>
  </w:style>
  <w:style w:type="paragraph" w:customStyle="1" w:styleId="berschrift4nummeriert">
    <w:name w:val="Überschrift 4 nummeriert"/>
    <w:basedOn w:val="Titre4"/>
    <w:next w:val="StandardmitAbsatz"/>
    <w:uiPriority w:val="10"/>
    <w:semiHidden/>
    <w:rsid w:val="009E3BBC"/>
    <w:pPr>
      <w:numPr>
        <w:ilvl w:val="3"/>
        <w:numId w:val="22"/>
      </w:numPr>
    </w:pPr>
  </w:style>
  <w:style w:type="paragraph" w:styleId="TM1">
    <w:name w:val="toc 1"/>
    <w:basedOn w:val="Normal"/>
    <w:next w:val="Normal"/>
    <w:autoRedefine/>
    <w:uiPriority w:val="39"/>
    <w:semiHidden/>
    <w:rsid w:val="00623C83"/>
    <w:pPr>
      <w:pBdr>
        <w:bottom w:val="single" w:sz="2" w:space="1" w:color="BABABA" w:themeColor="background2"/>
        <w:between w:val="single" w:sz="2" w:space="1" w:color="BABABA" w:themeColor="background2"/>
      </w:pBdr>
      <w:tabs>
        <w:tab w:val="right" w:pos="9639"/>
      </w:tabs>
      <w:spacing w:line="320" w:lineRule="exact"/>
      <w:ind w:left="284" w:hanging="284"/>
    </w:pPr>
    <w:rPr>
      <w:rFonts w:ascii="Karla Medium" w:hAnsi="Karla Medium"/>
      <w:bCs/>
      <w:noProof/>
    </w:rPr>
  </w:style>
  <w:style w:type="paragraph" w:styleId="TM2">
    <w:name w:val="toc 2"/>
    <w:basedOn w:val="Normal"/>
    <w:next w:val="Normal"/>
    <w:autoRedefine/>
    <w:uiPriority w:val="39"/>
    <w:semiHidden/>
    <w:rsid w:val="004902D4"/>
    <w:pPr>
      <w:tabs>
        <w:tab w:val="right" w:pos="9639"/>
      </w:tabs>
      <w:spacing w:before="100" w:after="100"/>
      <w:ind w:left="851" w:hanging="567"/>
    </w:pPr>
  </w:style>
  <w:style w:type="paragraph" w:styleId="TM3">
    <w:name w:val="toc 3"/>
    <w:basedOn w:val="Normal"/>
    <w:next w:val="Normal"/>
    <w:autoRedefine/>
    <w:uiPriority w:val="39"/>
    <w:semiHidden/>
    <w:rsid w:val="004902D4"/>
    <w:pPr>
      <w:tabs>
        <w:tab w:val="right" w:pos="9639"/>
      </w:tabs>
      <w:spacing w:before="100" w:after="100"/>
      <w:ind w:left="1418" w:hanging="567"/>
    </w:pPr>
  </w:style>
  <w:style w:type="paragraph" w:styleId="NormalWeb">
    <w:name w:val="Normal (Web)"/>
    <w:basedOn w:val="Normal"/>
    <w:uiPriority w:val="99"/>
    <w:semiHidden/>
    <w:unhideWhenUsed/>
    <w:rsid w:val="00BE1E62"/>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Tabledesillustrations">
    <w:name w:val="table of figures"/>
    <w:basedOn w:val="Normal"/>
    <w:next w:val="Normal"/>
    <w:uiPriority w:val="40"/>
    <w:semiHidden/>
    <w:rsid w:val="008632A9"/>
    <w:pPr>
      <w:tabs>
        <w:tab w:val="right" w:pos="9639"/>
      </w:tabs>
    </w:pPr>
  </w:style>
  <w:style w:type="paragraph" w:customStyle="1" w:styleId="Absenderzeile">
    <w:name w:val="Absenderzeile"/>
    <w:basedOn w:val="Normal"/>
    <w:uiPriority w:val="16"/>
    <w:semiHidden/>
    <w:rsid w:val="0017204E"/>
    <w:pPr>
      <w:pBdr>
        <w:bottom w:val="single" w:sz="6" w:space="1" w:color="auto"/>
      </w:pBdr>
      <w:tabs>
        <w:tab w:val="right" w:pos="4026"/>
      </w:tabs>
    </w:pPr>
    <w:rPr>
      <w:sz w:val="12"/>
    </w:rPr>
  </w:style>
  <w:style w:type="paragraph" w:customStyle="1" w:styleId="Nummerierung1">
    <w:name w:val="Nummerierung 1"/>
    <w:basedOn w:val="Normal"/>
    <w:uiPriority w:val="7"/>
    <w:qFormat/>
    <w:rsid w:val="009E3BBC"/>
    <w:pPr>
      <w:numPr>
        <w:ilvl w:val="5"/>
        <w:numId w:val="22"/>
      </w:numPr>
    </w:pPr>
  </w:style>
  <w:style w:type="paragraph" w:customStyle="1" w:styleId="Nummerierung2">
    <w:name w:val="Nummerierung 2"/>
    <w:basedOn w:val="Nummerierung1"/>
    <w:uiPriority w:val="7"/>
    <w:qFormat/>
    <w:rsid w:val="009804FC"/>
    <w:pPr>
      <w:numPr>
        <w:ilvl w:val="6"/>
      </w:numPr>
    </w:pPr>
  </w:style>
  <w:style w:type="character" w:styleId="Numrodepage">
    <w:name w:val="page number"/>
    <w:basedOn w:val="Policepardfaut"/>
    <w:uiPriority w:val="79"/>
    <w:semiHidden/>
    <w:rsid w:val="00E8428A"/>
  </w:style>
  <w:style w:type="paragraph" w:customStyle="1" w:styleId="Nummerierungabc">
    <w:name w:val="Nummerierung abc"/>
    <w:basedOn w:val="Paragraphedeliste"/>
    <w:uiPriority w:val="8"/>
    <w:qFormat/>
    <w:rsid w:val="009E3BBC"/>
    <w:pPr>
      <w:numPr>
        <w:ilvl w:val="8"/>
        <w:numId w:val="22"/>
      </w:numPr>
    </w:pPr>
  </w:style>
  <w:style w:type="paragraph" w:customStyle="1" w:styleId="Nummerierung3">
    <w:name w:val="Nummerierung 3"/>
    <w:basedOn w:val="Nummerierung2"/>
    <w:uiPriority w:val="7"/>
    <w:rsid w:val="005A357F"/>
    <w:pPr>
      <w:numPr>
        <w:ilvl w:val="7"/>
      </w:numPr>
    </w:pPr>
  </w:style>
  <w:style w:type="paragraph" w:customStyle="1" w:styleId="berschrift5nummeriert">
    <w:name w:val="Überschrift 5 nummeriert"/>
    <w:basedOn w:val="Titre5"/>
    <w:next w:val="Normal"/>
    <w:uiPriority w:val="10"/>
    <w:semiHidden/>
    <w:rsid w:val="00375CD2"/>
  </w:style>
  <w:style w:type="paragraph" w:customStyle="1" w:styleId="Dokumentbezeichnung">
    <w:name w:val="Dokumentbezeichnung"/>
    <w:basedOn w:val="Titre1"/>
    <w:next w:val="Normal"/>
    <w:uiPriority w:val="98"/>
    <w:semiHidden/>
    <w:rsid w:val="00283995"/>
    <w:pPr>
      <w:pageBreakBefore/>
      <w:numPr>
        <w:numId w:val="16"/>
      </w:numPr>
      <w:pBdr>
        <w:top w:val="single" w:sz="8" w:space="5" w:color="000000" w:themeColor="text1"/>
        <w:left w:val="single" w:sz="8" w:space="5" w:color="000000" w:themeColor="text1"/>
        <w:bottom w:val="single" w:sz="8" w:space="5" w:color="000000" w:themeColor="text1"/>
        <w:right w:val="single" w:sz="8" w:space="5" w:color="000000" w:themeColor="text1"/>
      </w:pBdr>
      <w:shd w:val="clear" w:color="auto" w:fill="000000" w:themeFill="text1"/>
      <w:spacing w:before="600" w:after="600"/>
      <w:ind w:right="125"/>
    </w:pPr>
    <w:rPr>
      <w:bCs w:val="0"/>
      <w:color w:val="FFFFFF" w:themeColor="background1"/>
      <w:spacing w:val="6"/>
      <w:sz w:val="40"/>
      <w:szCs w:val="52"/>
    </w:rPr>
  </w:style>
  <w:style w:type="character" w:styleId="Textedelespacerserv">
    <w:name w:val="Placeholder Text"/>
    <w:basedOn w:val="Policepardfaut"/>
    <w:uiPriority w:val="79"/>
    <w:semiHidden/>
    <w:rsid w:val="00C30C28"/>
    <w:rPr>
      <w:color w:val="BABABA" w:themeColor="background2"/>
    </w:rPr>
  </w:style>
  <w:style w:type="paragraph" w:customStyle="1" w:styleId="ErstelltdurchVorlagenbauerchfrDSJ">
    <w:name w:val="Erstellt durch Vorlagenbauer.ch für DSJ"/>
    <w:basedOn w:val="Normal"/>
    <w:next w:val="Normal"/>
    <w:semiHidden/>
    <w:rsid w:val="00BB0EB7"/>
    <w:pPr>
      <w:shd w:val="clear" w:color="auto" w:fill="FFFFFF" w:themeFill="background1"/>
    </w:pPr>
  </w:style>
  <w:style w:type="paragraph" w:customStyle="1" w:styleId="Tabellenfolgezeile">
    <w:name w:val="Tabellenfolgezeile"/>
    <w:basedOn w:val="Normal"/>
    <w:next w:val="Normal"/>
    <w:uiPriority w:val="90"/>
    <w:semiHidden/>
    <w:rsid w:val="00397B92"/>
    <w:pPr>
      <w:spacing w:line="20" w:lineRule="exact"/>
    </w:pPr>
    <w:rPr>
      <w:sz w:val="2"/>
    </w:rPr>
  </w:style>
  <w:style w:type="paragraph" w:styleId="TM4">
    <w:name w:val="toc 4"/>
    <w:basedOn w:val="Normal"/>
    <w:next w:val="Normal"/>
    <w:autoRedefine/>
    <w:uiPriority w:val="39"/>
    <w:semiHidden/>
    <w:rsid w:val="00E414A0"/>
    <w:pPr>
      <w:tabs>
        <w:tab w:val="right" w:leader="dot" w:pos="9060"/>
      </w:tabs>
      <w:ind w:left="851" w:hanging="851"/>
    </w:pPr>
  </w:style>
  <w:style w:type="paragraph" w:styleId="TM5">
    <w:name w:val="toc 5"/>
    <w:basedOn w:val="Normal"/>
    <w:next w:val="Normal"/>
    <w:autoRedefine/>
    <w:uiPriority w:val="39"/>
    <w:semiHidden/>
    <w:rsid w:val="00273EBC"/>
    <w:pPr>
      <w:tabs>
        <w:tab w:val="right" w:leader="dot" w:pos="9060"/>
      </w:tabs>
      <w:ind w:left="993" w:hanging="993"/>
    </w:pPr>
  </w:style>
  <w:style w:type="paragraph" w:styleId="Bibliographie">
    <w:name w:val="Bibliography"/>
    <w:basedOn w:val="Normal"/>
    <w:next w:val="Normal"/>
    <w:uiPriority w:val="37"/>
    <w:semiHidden/>
    <w:rsid w:val="00E02496"/>
  </w:style>
  <w:style w:type="paragraph" w:styleId="Index1">
    <w:name w:val="index 1"/>
    <w:basedOn w:val="Normal"/>
    <w:next w:val="Normal"/>
    <w:autoRedefine/>
    <w:uiPriority w:val="99"/>
    <w:semiHidden/>
    <w:unhideWhenUsed/>
    <w:rsid w:val="00C20DEA"/>
    <w:pPr>
      <w:spacing w:line="240" w:lineRule="auto"/>
      <w:ind w:left="200" w:hanging="200"/>
    </w:pPr>
  </w:style>
  <w:style w:type="numbering" w:customStyle="1" w:styleId="NummerierteberschriftenListe">
    <w:name w:val="Nummerierte Überschriften (Liste)"/>
    <w:uiPriority w:val="99"/>
    <w:rsid w:val="009E3BBC"/>
    <w:pPr>
      <w:numPr>
        <w:numId w:val="17"/>
      </w:numPr>
    </w:pPr>
  </w:style>
  <w:style w:type="numbering" w:customStyle="1" w:styleId="AufzhlungenListe">
    <w:name w:val="Aufzählungen (Liste)"/>
    <w:uiPriority w:val="99"/>
    <w:rsid w:val="009E3BBC"/>
    <w:pPr>
      <w:numPr>
        <w:numId w:val="18"/>
      </w:numPr>
    </w:pPr>
  </w:style>
  <w:style w:type="character" w:styleId="Mentionnonrsolue">
    <w:name w:val="Unresolved Mention"/>
    <w:basedOn w:val="Policepardfaut"/>
    <w:uiPriority w:val="79"/>
    <w:semiHidden/>
    <w:unhideWhenUsed/>
    <w:rsid w:val="00D031C3"/>
    <w:rPr>
      <w:color w:val="605E5C"/>
      <w:shd w:val="clear" w:color="auto" w:fill="E1DFDD"/>
    </w:rPr>
  </w:style>
  <w:style w:type="paragraph" w:customStyle="1" w:styleId="Nummerierungs-Aussteiger">
    <w:name w:val="Nummerierungs-Aussteiger"/>
    <w:basedOn w:val="Normal"/>
    <w:next w:val="Normal"/>
    <w:uiPriority w:val="7"/>
    <w:semiHidden/>
    <w:qFormat/>
    <w:rsid w:val="009E3BBC"/>
    <w:pPr>
      <w:numPr>
        <w:ilvl w:val="4"/>
        <w:numId w:val="22"/>
      </w:numPr>
    </w:pPr>
  </w:style>
  <w:style w:type="character" w:customStyle="1" w:styleId="AbsenderzeilePP">
    <w:name w:val="Absenderzeile P.P."/>
    <w:basedOn w:val="Policepardfaut"/>
    <w:uiPriority w:val="16"/>
    <w:semiHidden/>
    <w:qFormat/>
    <w:rsid w:val="0017204E"/>
    <w:rPr>
      <w:b/>
      <w:spacing w:val="-40"/>
      <w:sz w:val="20"/>
    </w:rPr>
  </w:style>
  <w:style w:type="character" w:customStyle="1" w:styleId="AbsenderzeilePPA">
    <w:name w:val="Absenderzeile P.P. A"/>
    <w:basedOn w:val="AbsenderzeilePP"/>
    <w:uiPriority w:val="16"/>
    <w:semiHidden/>
    <w:qFormat/>
    <w:rsid w:val="0017204E"/>
    <w:rPr>
      <w:b/>
      <w:spacing w:val="0"/>
      <w:sz w:val="32"/>
    </w:rPr>
  </w:style>
  <w:style w:type="character" w:styleId="lev">
    <w:name w:val="Strong"/>
    <w:basedOn w:val="Policepardfaut"/>
    <w:uiPriority w:val="1"/>
    <w:qFormat/>
    <w:rsid w:val="00414E34"/>
    <w:rPr>
      <w:rFonts w:asciiTheme="majorHAnsi" w:hAnsiTheme="majorHAnsi"/>
      <w:b/>
      <w:bCs/>
    </w:rPr>
  </w:style>
  <w:style w:type="paragraph" w:customStyle="1" w:styleId="StandardmitAbsatz">
    <w:name w:val="Standard mit Absatz"/>
    <w:basedOn w:val="Normal"/>
    <w:qFormat/>
    <w:rsid w:val="004A3D1B"/>
    <w:pPr>
      <w:spacing w:after="100"/>
    </w:pPr>
  </w:style>
  <w:style w:type="paragraph" w:customStyle="1" w:styleId="AnredeBrief">
    <w:name w:val="Anrede Brief"/>
    <w:basedOn w:val="Titre3"/>
    <w:uiPriority w:val="98"/>
    <w:semiHidden/>
    <w:qFormat/>
    <w:rsid w:val="00EE57F4"/>
    <w:pPr>
      <w:spacing w:before="200" w:after="60"/>
    </w:pPr>
  </w:style>
  <w:style w:type="paragraph" w:customStyle="1" w:styleId="Text95Pt">
    <w:name w:val="Text 9.5 Pt"/>
    <w:basedOn w:val="Normal"/>
    <w:semiHidden/>
    <w:qFormat/>
    <w:rsid w:val="00EE57F4"/>
    <w:rPr>
      <w:sz w:val="19"/>
    </w:rPr>
  </w:style>
  <w:style w:type="paragraph" w:customStyle="1" w:styleId="FusszeilemitAbsatzlinie">
    <w:name w:val="Fusszeile mit Absatzlinie"/>
    <w:basedOn w:val="Pieddepage"/>
    <w:uiPriority w:val="86"/>
    <w:semiHidden/>
    <w:qFormat/>
    <w:rsid w:val="008B3D61"/>
    <w:pPr>
      <w:pBdr>
        <w:bottom w:val="single" w:sz="4" w:space="8" w:color="auto"/>
      </w:pBdr>
      <w:spacing w:after="260"/>
    </w:pPr>
  </w:style>
  <w:style w:type="paragraph" w:customStyle="1" w:styleId="Text6Pt">
    <w:name w:val="Text 6 Pt"/>
    <w:basedOn w:val="Normal"/>
    <w:semiHidden/>
    <w:qFormat/>
    <w:rsid w:val="00BF6B04"/>
    <w:rPr>
      <w:rFonts w:asciiTheme="majorHAnsi" w:hAnsiTheme="majorHAnsi"/>
      <w:sz w:val="12"/>
    </w:rPr>
  </w:style>
  <w:style w:type="table" w:customStyle="1" w:styleId="DSJTabelle1">
    <w:name w:val="DSJ Tabelle 1"/>
    <w:basedOn w:val="TableauNormal"/>
    <w:uiPriority w:val="99"/>
    <w:rsid w:val="00066455"/>
    <w:pPr>
      <w:spacing w:line="200" w:lineRule="atLeast"/>
    </w:pPr>
    <w:rPr>
      <w:sz w:val="17"/>
    </w:rPr>
    <w:tblPr>
      <w:tblBorders>
        <w:insideH w:val="single" w:sz="2" w:space="0" w:color="BABABA" w:themeColor="background2"/>
        <w:insideV w:val="single" w:sz="2" w:space="0" w:color="BABABA" w:themeColor="background2"/>
      </w:tblBorders>
      <w:tblCellMar>
        <w:top w:w="40" w:type="dxa"/>
        <w:left w:w="85" w:type="dxa"/>
        <w:bottom w:w="40" w:type="dxa"/>
        <w:right w:w="85" w:type="dxa"/>
      </w:tblCellMar>
    </w:tblPr>
    <w:tblStylePr w:type="firstRow">
      <w:rPr>
        <w:rFonts w:asciiTheme="majorHAnsi" w:hAnsiTheme="majorHAnsi"/>
        <w:b/>
        <w:color w:val="0D4E73" w:themeColor="accent6"/>
      </w:rPr>
    </w:tblStylePr>
    <w:tblStylePr w:type="lastRow">
      <w:rPr>
        <w:rFonts w:asciiTheme="majorHAnsi" w:hAnsiTheme="majorHAnsi"/>
        <w:b/>
        <w:color w:val="0D4E73" w:themeColor="accent6"/>
      </w:rPr>
    </w:tblStylePr>
    <w:tblStylePr w:type="firstCol">
      <w:rPr>
        <w:rFonts w:asciiTheme="majorHAnsi" w:hAnsiTheme="majorHAnsi"/>
        <w:b/>
        <w:color w:val="0D4E73" w:themeColor="accent6"/>
      </w:rPr>
    </w:tblStylePr>
  </w:style>
  <w:style w:type="table" w:customStyle="1" w:styleId="DSJTabelle2">
    <w:name w:val="DSJ Tabelle 2"/>
    <w:basedOn w:val="TableauNormal"/>
    <w:uiPriority w:val="99"/>
    <w:rsid w:val="00066455"/>
    <w:pPr>
      <w:spacing w:line="200" w:lineRule="atLeast"/>
    </w:pPr>
    <w:rPr>
      <w:sz w:val="17"/>
    </w:rPr>
    <w:tblPr>
      <w:tblCellMar>
        <w:top w:w="34" w:type="dxa"/>
        <w:left w:w="0" w:type="dxa"/>
        <w:bottom w:w="28" w:type="dxa"/>
        <w:right w:w="0" w:type="dxa"/>
      </w:tblCellMar>
    </w:tblPr>
    <w:tblStylePr w:type="firstRow">
      <w:rPr>
        <w:rFonts w:asciiTheme="majorHAnsi" w:hAnsiTheme="majorHAnsi"/>
        <w:b/>
        <w:color w:val="0D4E73" w:themeColor="accent6"/>
      </w:rPr>
      <w:tblPr/>
      <w:tcPr>
        <w:tcBorders>
          <w:top w:val="nil"/>
          <w:left w:val="nil"/>
          <w:bottom w:val="single" w:sz="6" w:space="0" w:color="auto"/>
          <w:right w:val="nil"/>
          <w:insideH w:val="nil"/>
          <w:insideV w:val="nil"/>
          <w:tl2br w:val="nil"/>
          <w:tr2bl w:val="nil"/>
        </w:tcBorders>
      </w:tcPr>
    </w:tblStylePr>
    <w:tblStylePr w:type="lastRow">
      <w:rPr>
        <w:rFonts w:asciiTheme="majorHAnsi" w:hAnsiTheme="majorHAnsi"/>
        <w:b/>
        <w:color w:val="0D4E73" w:themeColor="accent6"/>
      </w:rPr>
      <w:tblPr/>
      <w:tcPr>
        <w:tcBorders>
          <w:top w:val="single" w:sz="2" w:space="0" w:color="auto"/>
          <w:left w:val="nil"/>
          <w:bottom w:val="single" w:sz="6" w:space="0" w:color="auto"/>
          <w:right w:val="nil"/>
          <w:insideH w:val="nil"/>
          <w:insideV w:val="nil"/>
          <w:tl2br w:val="nil"/>
          <w:tr2bl w:val="nil"/>
        </w:tcBorders>
      </w:tcPr>
    </w:tblStylePr>
    <w:tblStylePr w:type="firstCol">
      <w:rPr>
        <w:rFonts w:asciiTheme="majorHAnsi" w:hAnsiTheme="majorHAnsi"/>
        <w:b/>
        <w:color w:val="0D4E73" w:themeColor="accent6"/>
      </w:rPr>
    </w:tblStylePr>
  </w:style>
  <w:style w:type="paragraph" w:customStyle="1" w:styleId="berschrift1Tabelleweiss">
    <w:name w:val="Überschrift 1 Tabelle weiss"/>
    <w:basedOn w:val="StandardmitAbsatz"/>
    <w:uiPriority w:val="9"/>
    <w:qFormat/>
    <w:rsid w:val="00F77516"/>
    <w:pPr>
      <w:spacing w:after="360"/>
      <w:jc w:val="center"/>
    </w:pPr>
    <w:rPr>
      <w:rFonts w:asciiTheme="majorHAnsi" w:hAnsiTheme="majorHAnsi"/>
      <w:b/>
      <w:bCs/>
      <w:color w:val="FFFFFF" w:themeColor="background1"/>
      <w:sz w:val="28"/>
      <w:szCs w:val="28"/>
    </w:rPr>
  </w:style>
  <w:style w:type="paragraph" w:customStyle="1" w:styleId="Aufzhlung1Tabelleweiss">
    <w:name w:val="Aufzählung 1 Tabelle weiss"/>
    <w:basedOn w:val="Aufzhlung1"/>
    <w:uiPriority w:val="6"/>
    <w:semiHidden/>
    <w:qFormat/>
    <w:rsid w:val="008632A9"/>
    <w:pPr>
      <w:numPr>
        <w:ilvl w:val="4"/>
      </w:numPr>
      <w:spacing w:after="200" w:line="200" w:lineRule="atLeast"/>
    </w:pPr>
    <w:rPr>
      <w:color w:val="FFFFFF" w:themeColor="background1"/>
      <w:sz w:val="17"/>
      <w:szCs w:val="17"/>
    </w:rPr>
  </w:style>
  <w:style w:type="paragraph" w:customStyle="1" w:styleId="TitelTitelseite">
    <w:name w:val="Titel Titelseite"/>
    <w:basedOn w:val="Normal"/>
    <w:uiPriority w:val="12"/>
    <w:qFormat/>
    <w:rsid w:val="005E13B4"/>
    <w:pPr>
      <w:spacing w:line="218" w:lineRule="auto"/>
    </w:pPr>
    <w:rPr>
      <w:color w:val="FFFFFF" w:themeColor="background1"/>
      <w:spacing w:val="-30"/>
      <w:sz w:val="112"/>
      <w:szCs w:val="112"/>
    </w:rPr>
  </w:style>
  <w:style w:type="paragraph" w:customStyle="1" w:styleId="UntertitelTitelseite">
    <w:name w:val="Untertitel Titelseite"/>
    <w:basedOn w:val="Normal"/>
    <w:uiPriority w:val="12"/>
    <w:qFormat/>
    <w:rsid w:val="005E13B4"/>
    <w:pPr>
      <w:spacing w:before="240"/>
    </w:pPr>
    <w:rPr>
      <w:rFonts w:ascii="Karla Medium" w:hAnsi="Karla Medium"/>
      <w:color w:val="FFFFFF" w:themeColor="background1"/>
      <w:spacing w:val="-6"/>
      <w:sz w:val="48"/>
    </w:rPr>
  </w:style>
  <w:style w:type="paragraph" w:customStyle="1" w:styleId="TitelZwischenseite">
    <w:name w:val="Titel Zwischenseite"/>
    <w:basedOn w:val="Normal"/>
    <w:uiPriority w:val="12"/>
    <w:qFormat/>
    <w:rsid w:val="00E06852"/>
    <w:pPr>
      <w:spacing w:line="228" w:lineRule="auto"/>
    </w:pPr>
    <w:rPr>
      <w:color w:val="FFFFFF" w:themeColor="background1"/>
      <w:spacing w:val="-20"/>
      <w:sz w:val="76"/>
      <w:szCs w:val="76"/>
    </w:rPr>
  </w:style>
  <w:style w:type="paragraph" w:customStyle="1" w:styleId="TitelZwischenseiteNr">
    <w:name w:val="Titel Zwischenseite Nr"/>
    <w:basedOn w:val="Normal"/>
    <w:uiPriority w:val="12"/>
    <w:rsid w:val="00D77D60"/>
    <w:pPr>
      <w:spacing w:line="192" w:lineRule="auto"/>
    </w:pPr>
    <w:rPr>
      <w:rFonts w:asciiTheme="majorHAnsi" w:hAnsiTheme="majorHAnsi"/>
      <w:b/>
      <w:bCs/>
      <w:color w:val="FFFFFF" w:themeColor="background1"/>
      <w:sz w:val="364"/>
      <w:szCs w:val="364"/>
    </w:rPr>
  </w:style>
  <w:style w:type="paragraph" w:customStyle="1" w:styleId="Aufzhlung4">
    <w:name w:val="Aufzählung 4"/>
    <w:basedOn w:val="Aufzhlung3"/>
    <w:uiPriority w:val="6"/>
    <w:qFormat/>
    <w:rsid w:val="008632A9"/>
    <w:pPr>
      <w:numPr>
        <w:ilvl w:val="3"/>
      </w:numPr>
    </w:pPr>
  </w:style>
  <w:style w:type="paragraph" w:customStyle="1" w:styleId="Stellanzeige">
    <w:name w:val="Stellanzeige"/>
    <w:basedOn w:val="Normal"/>
    <w:uiPriority w:val="98"/>
    <w:semiHidden/>
    <w:qFormat/>
    <w:rsid w:val="004741A4"/>
    <w:pPr>
      <w:numPr>
        <w:numId w:val="20"/>
      </w:numPr>
      <w:ind w:left="459" w:hanging="459"/>
    </w:pPr>
    <w:rPr>
      <w:rFonts w:asciiTheme="majorHAnsi" w:hAnsiTheme="majorHAnsi"/>
      <w:b/>
      <w:color w:val="327591" w:themeColor="accent1"/>
      <w:spacing w:val="-2"/>
      <w:position w:val="-4"/>
      <w:sz w:val="28"/>
    </w:rPr>
  </w:style>
  <w:style w:type="character" w:styleId="Marquedecommentaire">
    <w:name w:val="annotation reference"/>
    <w:basedOn w:val="Policepardfaut"/>
    <w:uiPriority w:val="79"/>
    <w:semiHidden/>
    <w:unhideWhenUsed/>
    <w:rsid w:val="00D25A80"/>
    <w:rPr>
      <w:sz w:val="16"/>
      <w:szCs w:val="16"/>
    </w:rPr>
  </w:style>
  <w:style w:type="paragraph" w:styleId="Commentaire">
    <w:name w:val="annotation text"/>
    <w:basedOn w:val="Normal"/>
    <w:link w:val="CommentaireCar"/>
    <w:uiPriority w:val="79"/>
    <w:unhideWhenUsed/>
    <w:rsid w:val="00D25A80"/>
    <w:pPr>
      <w:spacing w:line="240" w:lineRule="auto"/>
    </w:pPr>
  </w:style>
  <w:style w:type="character" w:customStyle="1" w:styleId="CommentaireCar">
    <w:name w:val="Commentaire Car"/>
    <w:basedOn w:val="Policepardfaut"/>
    <w:link w:val="Commentaire"/>
    <w:uiPriority w:val="79"/>
    <w:rsid w:val="00D25A80"/>
    <w:rPr>
      <w:spacing w:val="1"/>
    </w:rPr>
  </w:style>
  <w:style w:type="paragraph" w:styleId="Objetducommentaire">
    <w:name w:val="annotation subject"/>
    <w:basedOn w:val="Commentaire"/>
    <w:next w:val="Commentaire"/>
    <w:link w:val="ObjetducommentaireCar"/>
    <w:uiPriority w:val="79"/>
    <w:semiHidden/>
    <w:unhideWhenUsed/>
    <w:rsid w:val="00D25A80"/>
    <w:rPr>
      <w:b/>
      <w:bCs/>
    </w:rPr>
  </w:style>
  <w:style w:type="character" w:customStyle="1" w:styleId="ObjetducommentaireCar">
    <w:name w:val="Objet du commentaire Car"/>
    <w:basedOn w:val="CommentaireCar"/>
    <w:link w:val="Objetducommentaire"/>
    <w:uiPriority w:val="79"/>
    <w:semiHidden/>
    <w:rsid w:val="00D25A80"/>
    <w:rPr>
      <w:b/>
      <w:bCs/>
      <w:spacing w:val="1"/>
    </w:rPr>
  </w:style>
  <w:style w:type="paragraph" w:styleId="Rvision">
    <w:name w:val="Revision"/>
    <w:hidden/>
    <w:uiPriority w:val="99"/>
    <w:semiHidden/>
    <w:rsid w:val="008959A0"/>
    <w:pPr>
      <w:spacing w:line="240" w:lineRule="auto"/>
    </w:pPr>
    <w:rPr>
      <w:spacing w:val="1"/>
    </w:rPr>
  </w:style>
  <w:style w:type="paragraph" w:styleId="Sansinterligne">
    <w:name w:val="No Spacing"/>
    <w:uiPriority w:val="1"/>
    <w:qFormat/>
    <w:rsid w:val="05F70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190007">
      <w:bodyDiv w:val="1"/>
      <w:marLeft w:val="0"/>
      <w:marRight w:val="0"/>
      <w:marTop w:val="0"/>
      <w:marBottom w:val="0"/>
      <w:divBdr>
        <w:top w:val="none" w:sz="0" w:space="0" w:color="auto"/>
        <w:left w:val="none" w:sz="0" w:space="0" w:color="auto"/>
        <w:bottom w:val="none" w:sz="0" w:space="0" w:color="auto"/>
        <w:right w:val="none" w:sz="0" w:space="0" w:color="auto"/>
      </w:divBdr>
    </w:div>
    <w:div w:id="104949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 Id="rId5" Type="http://schemas.openxmlformats.org/officeDocument/2006/relationships/image" Target="media/image5.emf"/><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Schmid\OneDrive%20-%20DSJ%20Dachverband%20Schweizer%20Jugendparlamente\General\06_Vorlagen_Formulare\Office-Vorlagen\Word\Dokument%20DSJ_DE.dotx" TargetMode="External"/></Relationships>
</file>

<file path=word/theme/theme1.xml><?xml version="1.0" encoding="utf-8"?>
<a:theme xmlns:a="http://schemas.openxmlformats.org/drawingml/2006/main" name="Larissa-Design">
  <a:themeElements>
    <a:clrScheme name="DSJ Neu">
      <a:dk1>
        <a:sysClr val="windowText" lastClr="000000"/>
      </a:dk1>
      <a:lt1>
        <a:sysClr val="window" lastClr="FFFFFF"/>
      </a:lt1>
      <a:dk2>
        <a:srgbClr val="2B2E33"/>
      </a:dk2>
      <a:lt2>
        <a:srgbClr val="BABABA"/>
      </a:lt2>
      <a:accent1>
        <a:srgbClr val="327591"/>
      </a:accent1>
      <a:accent2>
        <a:srgbClr val="50B46E"/>
      </a:accent2>
      <a:accent3>
        <a:srgbClr val="FAB5D4"/>
      </a:accent3>
      <a:accent4>
        <a:srgbClr val="E50067"/>
      </a:accent4>
      <a:accent5>
        <a:srgbClr val="1E9FC7"/>
      </a:accent5>
      <a:accent6>
        <a:srgbClr val="0D4E73"/>
      </a:accent6>
      <a:hlink>
        <a:srgbClr val="000000"/>
      </a:hlink>
      <a:folHlink>
        <a:srgbClr val="000000"/>
      </a:folHlink>
    </a:clrScheme>
    <a:fontScheme name="DSJ">
      <a:majorFont>
        <a:latin typeface="Karla"/>
        <a:ea typeface=""/>
        <a:cs typeface=""/>
      </a:majorFont>
      <a:minorFont>
        <a:latin typeface="Karla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w="6350">
          <a:noFill/>
        </a:ln>
        <a:effectLst/>
      </a:spPr>
      <a:bodyPr wrap="square" lIns="0" tIns="0" rIns="0" bIns="0"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B9D7EF79718C24E991DA61B439C4FD7" ma:contentTypeVersion="18" ma:contentTypeDescription="Ein neues Dokument erstellen." ma:contentTypeScope="" ma:versionID="b25c7aa97c5946957ad9abeb868e30ae">
  <xsd:schema xmlns:xsd="http://www.w3.org/2001/XMLSchema" xmlns:xs="http://www.w3.org/2001/XMLSchema" xmlns:p="http://schemas.microsoft.com/office/2006/metadata/properties" xmlns:ns2="3c8f43b6-c3d3-42f1-a238-56a018ada95b" xmlns:ns3="ed179f90-8119-4b1c-99f4-56f48ebb14e4" targetNamespace="http://schemas.microsoft.com/office/2006/metadata/properties" ma:root="true" ma:fieldsID="f353e63531efad5debd385e34e61ecf0" ns2:_="" ns3:_="">
    <xsd:import namespace="3c8f43b6-c3d3-42f1-a238-56a018ada95b"/>
    <xsd:import namespace="ed179f90-8119-4b1c-99f4-56f48ebb14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8f43b6-c3d3-42f1-a238-56a018ada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6f16aef4-54db-4462-aa5d-fd36d74b124b"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179f90-8119-4b1c-99f4-56f48ebb14e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0b2d1ea4-f0bc-4bab-8919-8777d2be5834}" ma:internalName="TaxCatchAll" ma:showField="CatchAllData" ma:web="ed179f90-8119-4b1c-99f4-56f48ebb14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179f90-8119-4b1c-99f4-56f48ebb14e4" xsi:nil="true"/>
    <lcf76f155ced4ddcb4097134ff3c332f xmlns="3c8f43b6-c3d3-42f1-a238-56a018ada95b">
      <Terms xmlns="http://schemas.microsoft.com/office/infopath/2007/PartnerControls"/>
    </lcf76f155ced4ddcb4097134ff3c332f>
    <SharedWithUsers xmlns="ed179f90-8119-4b1c-99f4-56f48ebb14e4">
      <UserInfo>
        <DisplayName/>
        <AccountId xsi:nil="true"/>
        <AccountType/>
      </UserInfo>
    </SharedWithUsers>
    <MediaLengthInSeconds xmlns="3c8f43b6-c3d3-42f1-a238-56a018ada9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Authr</b:Tag>
    <b:SourceType>Book</b:SourceType>
    <b:Guid>{BA01FD2C-EDFC-4D13-8F46-679005D5D2FB}</b:Guid>
    <b:Author>
      <b:Author>
        <b:NameList>
          <b:Person>
            <b:Last>Autor</b:Last>
            <b:First>Anton</b:First>
          </b:Person>
        </b:NameList>
      </b:Author>
    </b:Author>
    <b:Title>Titel</b:Title>
    <b:Year>Jahr</b:Year>
    <b:City>Ort</b:City>
    <b:Publisher>Verleger</b:Publisher>
    <b:RefOrder>1</b:RefOrder>
  </b:Source>
</b:Sources>
</file>

<file path=customXml/itemProps1.xml><?xml version="1.0" encoding="utf-8"?>
<ds:datastoreItem xmlns:ds="http://schemas.openxmlformats.org/officeDocument/2006/customXml" ds:itemID="{4E5E5381-6F07-4AD8-81D2-70679A2F5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8f43b6-c3d3-42f1-a238-56a018ada95b"/>
    <ds:schemaRef ds:uri="ed179f90-8119-4b1c-99f4-56f48ebb14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00BED3-F54C-414D-A2A4-3CB9371644D5}">
  <ds:schemaRefs>
    <ds:schemaRef ds:uri="http://schemas.microsoft.com/office/2006/metadata/properties"/>
    <ds:schemaRef ds:uri="http://schemas.microsoft.com/office/infopath/2007/PartnerControls"/>
    <ds:schemaRef ds:uri="ed179f90-8119-4b1c-99f4-56f48ebb14e4"/>
    <ds:schemaRef ds:uri="3c8f43b6-c3d3-42f1-a238-56a018ada95b"/>
  </ds:schemaRefs>
</ds:datastoreItem>
</file>

<file path=customXml/itemProps3.xml><?xml version="1.0" encoding="utf-8"?>
<ds:datastoreItem xmlns:ds="http://schemas.openxmlformats.org/officeDocument/2006/customXml" ds:itemID="{691B9E7B-1F5D-4650-8E1E-7519107C4315}">
  <ds:schemaRefs>
    <ds:schemaRef ds:uri="http://schemas.microsoft.com/sharepoint/v3/contenttype/forms"/>
  </ds:schemaRefs>
</ds:datastoreItem>
</file>

<file path=customXml/itemProps4.xml><?xml version="1.0" encoding="utf-8"?>
<ds:datastoreItem xmlns:ds="http://schemas.openxmlformats.org/officeDocument/2006/customXml" ds:itemID="{A77B781F-CA08-491A-A6F1-F7575EFA3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 DSJ_DE</Template>
  <TotalTime>0</TotalTime>
  <Pages>1</Pages>
  <Words>319</Words>
  <Characters>2013</Characters>
  <Application>Microsoft Office Word</Application>
  <DocSecurity>0</DocSecurity>
  <Lines>16</Lines>
  <Paragraphs>4</Paragraphs>
  <ScaleCrop>false</ScaleCrop>
  <Company>DSJ</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Isler</dc:creator>
  <cp:keywords/>
  <dc:description>erstellt durch Vorlagenbauer.ch</dc:description>
  <cp:lastModifiedBy>Florian Mottier</cp:lastModifiedBy>
  <cp:revision>2</cp:revision>
  <cp:lastPrinted>2024-04-17T07:31:00Z</cp:lastPrinted>
  <dcterms:created xsi:type="dcterms:W3CDTF">2025-09-26T06:15:00Z</dcterms:created>
  <dcterms:modified xsi:type="dcterms:W3CDTF">2025-09-26T06:15:00Z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VorlagenbauerAddin">
    <vt:bool>true</vt:bool>
  </property>
  <property fmtid="{D5CDD505-2E9C-101B-9397-08002B2CF9AE}" pid="4" name="Order">
    <vt:r8>1401500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ContentTypeId">
    <vt:lpwstr>0x0101000B9D7EF79718C24E991DA61B439C4FD7</vt:lpwstr>
  </property>
</Properties>
</file>