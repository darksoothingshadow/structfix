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C6CC4" w14:textId="47BA85E7" w:rsidR="0021276B" w:rsidRPr="00D2085F" w:rsidRDefault="00C87C4F" w:rsidP="0021276B">
      <w:pPr>
        <w:pStyle w:val="Titre"/>
        <w:rPr>
          <w:lang w:val="it-IT"/>
        </w:rPr>
      </w:pPr>
      <w:r w:rsidRPr="00D2085F">
        <w:rPr>
          <w:lang w:val="it-IT"/>
        </w:rPr>
        <w:t>S</w:t>
      </w:r>
      <w:r w:rsidR="00DD72BD" w:rsidRPr="00D2085F">
        <w:rPr>
          <w:lang w:val="it-IT"/>
        </w:rPr>
        <w:t>trategia 2027 – 2030</w:t>
      </w:r>
    </w:p>
    <w:p w14:paraId="51180B9D" w14:textId="77777777" w:rsidR="00CB6033" w:rsidRPr="00D2085F" w:rsidRDefault="00CB6033" w:rsidP="0021276B">
      <w:pPr>
        <w:pStyle w:val="StandardmitAbsatz"/>
        <w:rPr>
          <w:lang w:val="it-IT"/>
        </w:rPr>
      </w:pPr>
    </w:p>
    <w:p w14:paraId="6D8B5BAA" w14:textId="77777777" w:rsidR="00E57926" w:rsidRPr="00D2085F" w:rsidRDefault="00E57926" w:rsidP="0021276B">
      <w:pPr>
        <w:pStyle w:val="StandardmitAbsatz"/>
        <w:rPr>
          <w:b/>
          <w:bCs/>
          <w:lang w:val="it-IT"/>
        </w:rPr>
      </w:pPr>
    </w:p>
    <w:p w14:paraId="60DC0264" w14:textId="27228CEE" w:rsidR="0021276B" w:rsidRPr="00D2085F" w:rsidRDefault="01C05B81" w:rsidP="00626530">
      <w:pPr>
        <w:pStyle w:val="berschrift1nummeriert"/>
        <w:tabs>
          <w:tab w:val="clear" w:pos="567"/>
        </w:tabs>
        <w:ind w:left="284" w:hanging="284"/>
        <w:rPr>
          <w:lang w:val="it-IT"/>
        </w:rPr>
      </w:pPr>
      <w:r w:rsidRPr="00D2085F">
        <w:rPr>
          <w:lang w:val="it-IT"/>
        </w:rPr>
        <w:t>Promuoviamo i parlamenti dei giovani come operatori</w:t>
      </w:r>
      <w:r w:rsidR="00C87C4F" w:rsidRPr="00D2085F">
        <w:rPr>
          <w:lang w:val="it-IT"/>
        </w:rPr>
        <w:t xml:space="preserve"> dell’</w:t>
      </w:r>
      <w:r w:rsidRPr="00D2085F">
        <w:rPr>
          <w:lang w:val="it-IT"/>
        </w:rPr>
        <w:t xml:space="preserve">educazione civica e </w:t>
      </w:r>
      <w:r w:rsidR="00C87C4F" w:rsidRPr="00D2085F">
        <w:rPr>
          <w:lang w:val="it-IT"/>
        </w:rPr>
        <w:t xml:space="preserve">della </w:t>
      </w:r>
      <w:r w:rsidRPr="00D2085F">
        <w:rPr>
          <w:lang w:val="it-IT"/>
        </w:rPr>
        <w:t>partecipazione politica</w:t>
      </w:r>
    </w:p>
    <w:p w14:paraId="389F7F72" w14:textId="20369F8A" w:rsidR="65B4CDFF" w:rsidRPr="00D2085F" w:rsidRDefault="65B4CDFF">
      <w:pPr>
        <w:rPr>
          <w:lang w:val="it-IT"/>
        </w:rPr>
      </w:pPr>
      <w:r w:rsidRPr="00D2085F">
        <w:rPr>
          <w:lang w:val="it-IT"/>
        </w:rPr>
        <w:t>Insieme ai nostri membri forniamo un importante contributo nel rafforzare la democrazia in Svizzera in modo sostenibile. In questo contesto ci adoperiamo affinché i parlamenti dei giovani di tutta la Svizzera vengano riconosciuti come luoghi che</w:t>
      </w:r>
      <w:r w:rsidR="00D2085F">
        <w:rPr>
          <w:lang w:val="it-IT"/>
        </w:rPr>
        <w:t>,</w:t>
      </w:r>
      <w:r w:rsidRPr="00D2085F">
        <w:rPr>
          <w:lang w:val="it-IT"/>
        </w:rPr>
        <w:t xml:space="preserve"> con efficacia</w:t>
      </w:r>
      <w:r w:rsidR="00D2085F">
        <w:rPr>
          <w:lang w:val="it-IT"/>
        </w:rPr>
        <w:t>,</w:t>
      </w:r>
      <w:r w:rsidRPr="00D2085F">
        <w:rPr>
          <w:lang w:val="it-IT"/>
        </w:rPr>
        <w:t xml:space="preserve"> danno spazio all’educazione civica e alla partecipazione politica. </w:t>
      </w:r>
    </w:p>
    <w:p w14:paraId="69C0A48C" w14:textId="5C5B3B9E" w:rsidR="00AA7E4E" w:rsidRPr="00D2085F" w:rsidRDefault="26C86F87" w:rsidP="00626530">
      <w:pPr>
        <w:pStyle w:val="berschrift1nummeriert"/>
        <w:tabs>
          <w:tab w:val="clear" w:pos="567"/>
        </w:tabs>
        <w:ind w:left="284" w:hanging="284"/>
        <w:rPr>
          <w:lang w:val="it-IT"/>
        </w:rPr>
      </w:pPr>
      <w:r w:rsidRPr="00D2085F">
        <w:rPr>
          <w:lang w:val="it-IT"/>
        </w:rPr>
        <w:t>Rafforziamo l’educazione civica e la partecipazione politica delle persone giovani attraverso le nostre offerte e attività.</w:t>
      </w:r>
    </w:p>
    <w:p w14:paraId="6C920586" w14:textId="5C5EB543" w:rsidR="00B702A4" w:rsidRPr="00D2085F" w:rsidRDefault="611E5398" w:rsidP="15A63243">
      <w:pPr>
        <w:pStyle w:val="Aufzhlung1"/>
        <w:numPr>
          <w:ilvl w:val="0"/>
          <w:numId w:val="0"/>
        </w:numPr>
        <w:rPr>
          <w:lang w:val="it-IT"/>
        </w:rPr>
      </w:pPr>
      <w:r w:rsidRPr="00D2085F">
        <w:rPr>
          <w:lang w:val="it-IT"/>
        </w:rPr>
        <w:t xml:space="preserve">Offriamo ai giovani di tutta la Svizzera variegate possibilità di informazione e partecipazione per prendere parte alla vita democratica. Rafforzando la nostra presenza </w:t>
      </w:r>
      <w:r w:rsidR="00C87C4F" w:rsidRPr="00D2085F">
        <w:rPr>
          <w:lang w:val="it-IT"/>
        </w:rPr>
        <w:t xml:space="preserve">su scala </w:t>
      </w:r>
      <w:r w:rsidRPr="00D2085F">
        <w:rPr>
          <w:lang w:val="it-IT"/>
        </w:rPr>
        <w:t>nazionale, amplia</w:t>
      </w:r>
      <w:r w:rsidR="00D2085F">
        <w:rPr>
          <w:lang w:val="it-IT"/>
        </w:rPr>
        <w:t>nd</w:t>
      </w:r>
      <w:r w:rsidRPr="00D2085F">
        <w:rPr>
          <w:lang w:val="it-IT"/>
        </w:rPr>
        <w:t xml:space="preserve">o la nostra rete a livello svizzero. Sviluppiamo nuove offerte e attività in funzione delle esigenze del nostro gruppo target, continuando a perfezionare quelle esistenti al fine di trarne il massimo potenziale. </w:t>
      </w:r>
    </w:p>
    <w:p w14:paraId="4A09C275" w14:textId="2C299A8B" w:rsidR="00A347E4" w:rsidRPr="00D2085F" w:rsidRDefault="747FB14D" w:rsidP="00626530">
      <w:pPr>
        <w:pStyle w:val="berschrift1nummeriert"/>
        <w:tabs>
          <w:tab w:val="clear" w:pos="567"/>
        </w:tabs>
        <w:ind w:left="284" w:hanging="284"/>
        <w:rPr>
          <w:lang w:val="it-IT"/>
        </w:rPr>
      </w:pPr>
      <w:r w:rsidRPr="00D2085F">
        <w:rPr>
          <w:lang w:val="it-IT"/>
        </w:rPr>
        <w:t xml:space="preserve">Sul piano politico ci impegniamo affinché l’educazione civica e </w:t>
      </w:r>
      <w:r w:rsidR="007867DC" w:rsidRPr="00D2085F">
        <w:rPr>
          <w:lang w:val="it-IT"/>
        </w:rPr>
        <w:t xml:space="preserve">la </w:t>
      </w:r>
      <w:r w:rsidRPr="00D2085F">
        <w:rPr>
          <w:lang w:val="it-IT"/>
        </w:rPr>
        <w:t xml:space="preserve">partecipazione politica delle persone giovani venga maggiormente promossa in Svizzera. </w:t>
      </w:r>
    </w:p>
    <w:p w14:paraId="37326525" w14:textId="531A9731" w:rsidR="1B86E099" w:rsidRPr="00D2085F" w:rsidRDefault="1B86E099">
      <w:pPr>
        <w:rPr>
          <w:lang w:val="it-IT"/>
        </w:rPr>
      </w:pPr>
      <w:r w:rsidRPr="00D2085F">
        <w:rPr>
          <w:lang w:val="it-IT"/>
        </w:rPr>
        <w:t>In qualità di centro di competenza neutrale e basato sulla pratica, ci impegniamo a favore della partecipazione politica e dell’educazione civica dei giovani. Nel lavoro politico integriamo in modo mirato le nostre esperienze e richieste. Prendiamo posizione e comunichiamo proattivamente le nostre posizioni. Nel quadro del nostro lavoro politico manteniamo sempre la nostra neutralità partitica.</w:t>
      </w:r>
    </w:p>
    <w:p w14:paraId="545B8357" w14:textId="3EC3A9E5" w:rsidR="00AA7E4E" w:rsidRPr="00D2085F" w:rsidRDefault="009E4846" w:rsidP="004A7378">
      <w:pPr>
        <w:pStyle w:val="berschrift1nummeriert"/>
        <w:tabs>
          <w:tab w:val="clear" w:pos="567"/>
        </w:tabs>
        <w:ind w:left="284" w:hanging="284"/>
        <w:rPr>
          <w:lang w:val="it-IT"/>
        </w:rPr>
      </w:pPr>
      <w:r w:rsidRPr="00D2085F">
        <w:rPr>
          <w:lang w:val="it-IT"/>
        </w:rPr>
        <w:t xml:space="preserve">Disponiamo di una strategia finanziaria a lungo termine </w:t>
      </w:r>
      <w:r w:rsidR="00C87C4F" w:rsidRPr="00D2085F">
        <w:rPr>
          <w:lang w:val="it-IT"/>
        </w:rPr>
        <w:t>applicata al</w:t>
      </w:r>
      <w:r w:rsidRPr="00D2085F">
        <w:rPr>
          <w:lang w:val="it-IT"/>
        </w:rPr>
        <w:t>l’intera federazione.</w:t>
      </w:r>
    </w:p>
    <w:p w14:paraId="194E0888" w14:textId="626E6781" w:rsidR="00ED1E3B" w:rsidRPr="00D2085F" w:rsidRDefault="00386C52" w:rsidP="008B1049">
      <w:pPr>
        <w:pStyle w:val="StandardmitAbsatz"/>
        <w:rPr>
          <w:lang w:val="it-IT"/>
        </w:rPr>
      </w:pPr>
      <w:r w:rsidRPr="00D2085F">
        <w:rPr>
          <w:lang w:val="it-IT"/>
        </w:rPr>
        <w:t>Sviluppiamo una strategia finanziaria che si estende a tutta la federazione, che funge da fondamento vincolante per lo sviluppo e il perfezionamento, la gestione e la prioritizzazione delle nostre offerte e attività. La strategia intende rafforzare la stabilità della FSPG sul lungo periodo e chiarire le modalità di finanziamento delle offerte e attività, nonché le possibili conseguenze in funzione del grado di finanziamento.</w:t>
      </w:r>
    </w:p>
    <w:p w14:paraId="135C38CF" w14:textId="6966CE57" w:rsidR="00302AE7" w:rsidRPr="00D2085F" w:rsidRDefault="00DA7D82" w:rsidP="00644387">
      <w:pPr>
        <w:pStyle w:val="berschrift1nummeriert"/>
        <w:tabs>
          <w:tab w:val="clear" w:pos="567"/>
        </w:tabs>
        <w:ind w:left="284" w:hanging="284"/>
        <w:rPr>
          <w:lang w:val="it-IT"/>
        </w:rPr>
      </w:pPr>
      <w:r w:rsidRPr="00D2085F">
        <w:rPr>
          <w:lang w:val="it-IT"/>
        </w:rPr>
        <w:t>Disponiamo di una strategia del personale che soddisfa le esigenze specifiche della FSPG, in linea con la nostra idea di organizzazione con membri giovani, professionali e desiderosi di imparare.</w:t>
      </w:r>
    </w:p>
    <w:p w14:paraId="4C2B3C73" w14:textId="3C29AF1C" w:rsidR="00533047" w:rsidRPr="00D2085F" w:rsidRDefault="0006194F" w:rsidP="00302AE7">
      <w:pPr>
        <w:pStyle w:val="StandardmitAbsatz"/>
        <w:rPr>
          <w:lang w:val="it-IT"/>
        </w:rPr>
      </w:pPr>
      <w:r w:rsidRPr="00D2085F">
        <w:rPr>
          <w:lang w:val="it-IT"/>
        </w:rPr>
        <w:t>Sviluppiamo una strategia del personale che tenga conto delle particolari esigenze della FSPG e che garantisca la qualità, la continuità e lo sviluppo della FSPG sul lungo periodo. Questa strategia è compatibile con la nostra percezione di un’organizzazione dal personale giovane</w:t>
      </w:r>
      <w:r w:rsidR="00D2085F">
        <w:rPr>
          <w:lang w:val="it-IT"/>
        </w:rPr>
        <w:t>.</w:t>
      </w:r>
    </w:p>
    <w:p w14:paraId="4418A46B" w14:textId="77777777" w:rsidR="004A0E43" w:rsidRPr="00D2085F" w:rsidRDefault="004A0E43" w:rsidP="004A0E43">
      <w:pPr>
        <w:pStyle w:val="StandardmitAbsatz"/>
        <w:rPr>
          <w:lang w:val="it-IT"/>
        </w:rPr>
      </w:pPr>
    </w:p>
    <w:p w14:paraId="1EFB11C9" w14:textId="77777777" w:rsidR="004A0E43" w:rsidRPr="00D2085F" w:rsidRDefault="004A0E43" w:rsidP="00302AE7">
      <w:pPr>
        <w:pStyle w:val="StandardmitAbsatz"/>
        <w:rPr>
          <w:lang w:val="it-IT"/>
        </w:rPr>
      </w:pPr>
    </w:p>
    <w:sectPr w:rsidR="004A0E43" w:rsidRPr="00D2085F" w:rsidSect="002E4FB2">
      <w:headerReference w:type="default" r:id="rId11"/>
      <w:footerReference w:type="default" r:id="rId12"/>
      <w:type w:val="continuous"/>
      <w:pgSz w:w="11906" w:h="16838"/>
      <w:pgMar w:top="2237" w:right="1134" w:bottom="1134" w:left="1134" w:header="482" w:footer="31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0A916" w14:textId="77777777" w:rsidR="006633F1" w:rsidRDefault="006633F1" w:rsidP="00F91D37">
      <w:pPr>
        <w:spacing w:line="240" w:lineRule="auto"/>
      </w:pPr>
      <w:r>
        <w:separator/>
      </w:r>
    </w:p>
  </w:endnote>
  <w:endnote w:type="continuationSeparator" w:id="0">
    <w:p w14:paraId="6C80BAC8" w14:textId="77777777" w:rsidR="006633F1" w:rsidRDefault="006633F1" w:rsidP="00F91D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Karla">
    <w:panose1 w:val="020B0004030503030003"/>
    <w:charset w:val="00"/>
    <w:family w:val="swiss"/>
    <w:pitch w:val="variable"/>
    <w:sig w:usb0="A00000EF" w:usb1="4000205B" w:usb2="00000000" w:usb3="00000000" w:csb0="00000093" w:csb1="00000000"/>
  </w:font>
  <w:font w:name="HelveticaNeueLT Com 55 Roman">
    <w:altName w:val="Arial"/>
    <w:charset w:val="00"/>
    <w:family w:val="swiss"/>
    <w:pitch w:val="variable"/>
    <w:sig w:usb0="8000008F" w:usb1="10002042" w:usb2="00000000" w:usb3="00000000" w:csb0="0000009B" w:csb1="00000000"/>
  </w:font>
  <w:font w:name="Karla Light">
    <w:panose1 w:val="020B0004030503030003"/>
    <w:charset w:val="00"/>
    <w:family w:val="swiss"/>
    <w:pitch w:val="variable"/>
    <w:sig w:usb0="A00000EF" w:usb1="4000205B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arla Medium">
    <w:panose1 w:val="020B0004030503030003"/>
    <w:charset w:val="4D"/>
    <w:family w:val="auto"/>
    <w:pitch w:val="variable"/>
    <w:sig w:usb0="A00000EF" w:usb1="4000205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B75C2" w14:textId="32A5CFD1" w:rsidR="00476C0B" w:rsidRDefault="00476C0B" w:rsidP="008B3D61">
    <w:pPr>
      <w:pStyle w:val="FusszeilemitAbsatzlinie"/>
    </w:pPr>
    <w:r>
      <w:tab/>
    </w:r>
  </w:p>
  <w:p w14:paraId="0E4180CD" w14:textId="77777777" w:rsidR="00476C0B" w:rsidRPr="008B3D61" w:rsidRDefault="00476C0B" w:rsidP="008B3D61">
    <w:pPr>
      <w:pStyle w:val="Pieddepage"/>
    </w:pPr>
    <w:r>
      <w:t xml:space="preserve">DSJ  FSPJ  FSPG  |  </w:t>
    </w:r>
    <w:proofErr w:type="spellStart"/>
    <w:r>
      <w:t>Seilerstrasse</w:t>
    </w:r>
    <w:proofErr w:type="spellEnd"/>
    <w:r>
      <w:t xml:space="preserve"> 9, 3011 Bern  |  +41 (0) 31 384 08 08  |  info@dsj.ch| easyvote.ch|</w:t>
    </w:r>
  </w:p>
  <w:p w14:paraId="01F6EC7A" w14:textId="77777777" w:rsidR="005E4D1E" w:rsidRPr="00EE11D8" w:rsidRDefault="005E4D1E" w:rsidP="008B3D61">
    <w:pPr>
      <w:pStyle w:val="Pieddepage"/>
      <w:rPr>
        <w:color w:val="FFFFFF" w:themeColor="background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FE8A2" w14:textId="77777777" w:rsidR="006633F1" w:rsidRDefault="006633F1" w:rsidP="00F91D37">
      <w:pPr>
        <w:spacing w:line="240" w:lineRule="auto"/>
      </w:pPr>
      <w:r>
        <w:separator/>
      </w:r>
    </w:p>
  </w:footnote>
  <w:footnote w:type="continuationSeparator" w:id="0">
    <w:p w14:paraId="77990F6A" w14:textId="77777777" w:rsidR="006633F1" w:rsidRDefault="006633F1" w:rsidP="00F91D3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581D1" w14:textId="77777777" w:rsidR="005C6148" w:rsidRPr="00D00E26" w:rsidRDefault="00616377" w:rsidP="00D00E26">
    <w:pPr>
      <w:pStyle w:val="En-tte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1" layoutInCell="1" allowOverlap="1" wp14:anchorId="24BEADA8" wp14:editId="4218CF63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2037600" cy="730800"/>
              <wp:effectExtent l="0" t="0" r="0" b="0"/>
              <wp:wrapNone/>
              <wp:docPr id="811409091" name="Gruppieren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037600" cy="730800"/>
                        <a:chOff x="0" y="0"/>
                        <a:chExt cx="2036955" cy="732155"/>
                      </a:xfrm>
                    </wpg:grpSpPr>
                    <pic:pic xmlns:pic="http://schemas.openxmlformats.org/drawingml/2006/picture">
                      <pic:nvPicPr>
                        <pic:cNvPr id="1089093487" name="Grafik 3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9525" y="474345"/>
                          <a:ext cx="697865" cy="25463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38490931" name="Grafik 4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933450" y="432435"/>
                          <a:ext cx="388620" cy="29972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456362869" name="Textfeld 2"/>
                      <wps:cNvSpPr txBox="1"/>
                      <wps:spPr>
                        <a:xfrm>
                          <a:off x="0" y="222885"/>
                          <a:ext cx="933058" cy="1654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C7E659" w14:textId="77777777" w:rsidR="00616377" w:rsidRPr="00E8453D" w:rsidRDefault="00616377" w:rsidP="00616377">
                            <w:pPr>
                              <w:pStyle w:val="Text6Pt"/>
                              <w:rPr>
                                <w:sz w:val="10"/>
                                <w:szCs w:val="18"/>
                              </w:rPr>
                            </w:pPr>
                            <w:r>
                              <w:rPr>
                                <w:sz w:val="10"/>
                              </w:rPr>
                              <w:t>con le offerte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3140733" name="Rechteck 5"/>
                      <wps:cNvSpPr/>
                      <wps:spPr>
                        <a:xfrm>
                          <a:off x="1781175" y="0"/>
                          <a:ext cx="255780" cy="2445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4BEADA8" id="Gruppieren 3" o:spid="_x0000_s1026" style="position:absolute;margin-left:109.25pt;margin-top:0;width:160.45pt;height:57.55pt;z-index:251658240;mso-position-horizontal:right;mso-position-horizontal-relative:page;mso-position-vertical:top;mso-position-vertical-relative:page;mso-width-relative:margin;mso-height-relative:margin" coordsize="20369,7321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rafik 3" o:spid="_x0000_s1027" type="#_x0000_t75" style="position:absolute;left:95;top:4743;width:6978;height:25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">
                <v:imagedata r:id="rId3" o:title=""/>
              </v:shape>
              <v:shape id="Grafik 4" o:spid="_x0000_s1028" type="#_x0000_t75" style="position:absolute;left:9334;top:4324;width:3886;height:29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">
                <v:imagedata r:id="rId4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9" type="#_x0000_t202" style="position:absolute;top:2228;width:9330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" filled="f" stroked="f" strokeweight=".5pt">
                <v:textbox inset="0,0,0,0">
                  <w:txbxContent>
                    <w:p w14:paraId="32C7E659" w14:textId="77777777" w:rsidR="00616377" w:rsidRPr="00E8453D" w:rsidRDefault="00616377" w:rsidP="00616377">
                      <w:pPr>
                        <w:pStyle w:val="Text6Pt"/>
                        <w:rPr>
                          <w:sz w:val="10"/>
                          <w:szCs w:val="18"/>
                        </w:rPr>
                      </w:pPr>
                      <w:r>
                        <w:rPr>
                          <w:sz w:val="10"/>
                        </w:rPr>
                        <w:t>con le offerte</w:t>
                      </w:r>
                    </w:p>
                  </w:txbxContent>
                </v:textbox>
              </v:shape>
              <v:rect id="Rechteck 5" o:spid="_x0000_s1030" style="position:absolute;left:17811;width:2558;height:24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" filled="f" stroked="f" strokeweight="2pt"/>
              <w10:wrap anchorx="page" anchory="page"/>
              <w10:anchorlock/>
            </v:group>
          </w:pict>
        </mc:Fallback>
      </mc:AlternateContent>
    </w:r>
    <w:r>
      <w:rPr>
        <w:noProof/>
      </w:rPr>
      <w:drawing>
        <wp:inline distT="0" distB="0" distL="0" distR="0" wp14:anchorId="4CD8DC23" wp14:editId="3681F605">
          <wp:extent cx="1257883" cy="424036"/>
          <wp:effectExtent l="0" t="0" r="0" b="0"/>
          <wp:docPr id="1506072157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6072157" name="Grafik 1506072157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19559" cy="4448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80EA1BE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04444B55"/>
    <w:multiLevelType w:val="multilevel"/>
    <w:tmpl w:val="A8B6FB92"/>
    <w:lvl w:ilvl="0">
      <w:start w:val="1"/>
      <w:numFmt w:val="bullet"/>
      <w:pStyle w:val="Paragraphedeliste"/>
      <w:lvlText w:val="✔"/>
      <w:lvlJc w:val="left"/>
      <w:pPr>
        <w:ind w:left="284" w:hanging="284"/>
      </w:pPr>
      <w:rPr>
        <w:rFonts w:ascii="Segoe UI Symbol" w:hAnsi="Segoe UI Symbol" w:hint="default"/>
      </w:rPr>
    </w:lvl>
    <w:lvl w:ilvl="1">
      <w:start w:val="1"/>
      <w:numFmt w:val="bullet"/>
      <w:lvlText w:val="‒"/>
      <w:lvlJc w:val="left"/>
      <w:pPr>
        <w:ind w:left="567" w:hanging="283"/>
      </w:pPr>
      <w:rPr>
        <w:rFonts w:ascii="Arial" w:hAnsi="Aria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3D72AC"/>
    <w:multiLevelType w:val="hybridMultilevel"/>
    <w:tmpl w:val="DE46E1D0"/>
    <w:lvl w:ilvl="0" w:tplc="979235BA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1" w:tplc="70B2C7D8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2" w:tplc="2C8C50F0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3" w:tplc="99166AAA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4" w:tplc="64B61CB4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5" w:tplc="82E6595C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6" w:tplc="A1FA6248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7" w:tplc="BCF6BF82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8" w:tplc="5DAE4FDC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</w:abstractNum>
  <w:abstractNum w:abstractNumId="3" w15:restartNumberingAfterBreak="0">
    <w:nsid w:val="124B76F8"/>
    <w:multiLevelType w:val="multilevel"/>
    <w:tmpl w:val="652846E8"/>
    <w:numStyleLink w:val="NummerierteberschriftenListe"/>
  </w:abstractNum>
  <w:abstractNum w:abstractNumId="4" w15:restartNumberingAfterBreak="0">
    <w:nsid w:val="157840CE"/>
    <w:multiLevelType w:val="hybridMultilevel"/>
    <w:tmpl w:val="DC92455C"/>
    <w:lvl w:ilvl="0" w:tplc="4118ADB4">
      <w:start w:val="1"/>
      <w:numFmt w:val="bullet"/>
      <w:pStyle w:val="Stellanzeige"/>
      <w:lvlText w:val=""/>
      <w:lvlJc w:val="left"/>
      <w:pPr>
        <w:ind w:left="786" w:hanging="360"/>
      </w:pPr>
      <w:rPr>
        <w:rFonts w:ascii="Symbol" w:hAnsi="Symbol" w:hint="default"/>
        <w:b/>
        <w:i w:val="0"/>
        <w:color w:val="auto"/>
        <w:sz w:val="32"/>
        <w:szCs w:val="32"/>
      </w:rPr>
    </w:lvl>
    <w:lvl w:ilvl="1" w:tplc="0407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198A7877"/>
    <w:multiLevelType w:val="multilevel"/>
    <w:tmpl w:val="14FC64F4"/>
    <w:lvl w:ilvl="0">
      <w:start w:val="1"/>
      <w:numFmt w:val="decimal"/>
      <w:pStyle w:val="Dokumentbezeichnung"/>
      <w:lvlText w:val="%1"/>
      <w:lvlJc w:val="left"/>
      <w:pPr>
        <w:ind w:left="851" w:hanging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1F05E80A"/>
    <w:multiLevelType w:val="multilevel"/>
    <w:tmpl w:val="DE94558C"/>
    <w:lvl w:ilvl="0">
      <w:start w:val="1"/>
      <w:numFmt w:val="bullet"/>
      <w:lvlText w:val="&gt;"/>
      <w:lvlJc w:val="left"/>
      <w:pPr>
        <w:ind w:left="284" w:hanging="284"/>
      </w:pPr>
      <w:rPr>
        <w:rFonts w:ascii="Karla" w:hAnsi="Karl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804FF"/>
    <w:multiLevelType w:val="hybridMultilevel"/>
    <w:tmpl w:val="522274AA"/>
    <w:lvl w:ilvl="0" w:tplc="11AC66EC">
      <w:start w:val="1"/>
      <w:numFmt w:val="decimal"/>
      <w:pStyle w:val="Traktandum-Tite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BD6215"/>
    <w:multiLevelType w:val="multilevel"/>
    <w:tmpl w:val="842AE2F4"/>
    <w:styleLink w:val="AufzhlungenListe"/>
    <w:lvl w:ilvl="0">
      <w:start w:val="1"/>
      <w:numFmt w:val="bullet"/>
      <w:pStyle w:val="Aufzhlung1"/>
      <w:lvlText w:val="&gt;"/>
      <w:lvlJc w:val="left"/>
      <w:pPr>
        <w:ind w:left="284" w:hanging="284"/>
      </w:pPr>
      <w:rPr>
        <w:rFonts w:ascii="Karla" w:hAnsi="Karla" w:hint="default"/>
        <w:b/>
        <w:i w:val="0"/>
        <w:color w:val="0D4E73" w:themeColor="accent6"/>
      </w:rPr>
    </w:lvl>
    <w:lvl w:ilvl="1">
      <w:start w:val="1"/>
      <w:numFmt w:val="bullet"/>
      <w:pStyle w:val="Aufzhlung2"/>
      <w:lvlText w:val="–"/>
      <w:lvlJc w:val="left"/>
      <w:pPr>
        <w:ind w:left="567" w:hanging="283"/>
      </w:pPr>
      <w:rPr>
        <w:rFonts w:ascii="Karla" w:hAnsi="Karla" w:hint="default"/>
        <w:b/>
        <w:i w:val="0"/>
        <w:color w:val="0D4E73" w:themeColor="accent6"/>
      </w:rPr>
    </w:lvl>
    <w:lvl w:ilvl="2">
      <w:start w:val="1"/>
      <w:numFmt w:val="bullet"/>
      <w:pStyle w:val="Aufzhlung3"/>
      <w:lvlText w:val="&gt;"/>
      <w:lvlJc w:val="left"/>
      <w:pPr>
        <w:ind w:left="567" w:hanging="283"/>
      </w:pPr>
      <w:rPr>
        <w:rFonts w:ascii="Karla" w:hAnsi="Karla" w:hint="default"/>
        <w:b/>
        <w:i w:val="0"/>
        <w:color w:val="0D4E73" w:themeColor="accent6"/>
      </w:rPr>
    </w:lvl>
    <w:lvl w:ilvl="3">
      <w:start w:val="1"/>
      <w:numFmt w:val="bullet"/>
      <w:pStyle w:val="Aufzhlung4"/>
      <w:lvlText w:val="–"/>
      <w:lvlJc w:val="left"/>
      <w:pPr>
        <w:tabs>
          <w:tab w:val="num" w:pos="567"/>
        </w:tabs>
        <w:ind w:left="851" w:hanging="284"/>
      </w:pPr>
      <w:rPr>
        <w:rFonts w:ascii="Karla" w:hAnsi="Karla" w:hint="default"/>
        <w:b/>
        <w:i w:val="0"/>
        <w:color w:val="0D4E73" w:themeColor="accent6"/>
      </w:rPr>
    </w:lvl>
    <w:lvl w:ilvl="4">
      <w:start w:val="1"/>
      <w:numFmt w:val="bullet"/>
      <w:pStyle w:val="Aufzhlung1Tabelleweiss"/>
      <w:lvlText w:val="&gt;"/>
      <w:lvlJc w:val="left"/>
      <w:pPr>
        <w:ind w:left="284" w:hanging="284"/>
      </w:pPr>
      <w:rPr>
        <w:rFonts w:ascii="Karla" w:hAnsi="Karla" w:hint="default"/>
        <w:b/>
        <w:i w:val="0"/>
        <w:color w:val="FFFFFF" w:themeColor="background1"/>
      </w:rPr>
    </w:lvl>
    <w:lvl w:ilvl="5">
      <w:start w:val="1"/>
      <w:numFmt w:val="bullet"/>
      <w:lvlText w:val="̶"/>
      <w:lvlJc w:val="left"/>
      <w:pPr>
        <w:ind w:left="1701" w:hanging="283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̶"/>
      <w:lvlJc w:val="left"/>
      <w:pPr>
        <w:ind w:left="1985" w:hanging="284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̶"/>
      <w:lvlJc w:val="left"/>
      <w:pPr>
        <w:ind w:left="2268" w:hanging="283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̶"/>
      <w:lvlJc w:val="left"/>
      <w:pPr>
        <w:ind w:left="2552" w:hanging="284"/>
      </w:pPr>
      <w:rPr>
        <w:rFonts w:ascii="Times New Roman" w:hAnsi="Times New Roman" w:cs="Times New Roman" w:hint="default"/>
      </w:rPr>
    </w:lvl>
  </w:abstractNum>
  <w:abstractNum w:abstractNumId="9" w15:restartNumberingAfterBreak="0">
    <w:nsid w:val="2A424F06"/>
    <w:multiLevelType w:val="multilevel"/>
    <w:tmpl w:val="9DF0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A87BB4"/>
    <w:multiLevelType w:val="multilevel"/>
    <w:tmpl w:val="0D04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FE7502"/>
    <w:multiLevelType w:val="hybridMultilevel"/>
    <w:tmpl w:val="48EA9F6C"/>
    <w:lvl w:ilvl="0" w:tplc="59C8CC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4F6EA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9B62A0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382C66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1E68F2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74BE1A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A6EE68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668207B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87681A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2" w15:restartNumberingAfterBreak="0">
    <w:nsid w:val="38C75A3B"/>
    <w:multiLevelType w:val="hybridMultilevel"/>
    <w:tmpl w:val="9828C77E"/>
    <w:lvl w:ilvl="0" w:tplc="E9889D06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1" w:tplc="63868FC8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2" w:tplc="76680980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3" w:tplc="C0D0823E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4" w:tplc="1B24BBB0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5" w:tplc="EB4E9BFC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6" w:tplc="7988CACC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7" w:tplc="A978E482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8" w:tplc="15247C92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</w:abstractNum>
  <w:abstractNum w:abstractNumId="13" w15:restartNumberingAfterBreak="0">
    <w:nsid w:val="53022BC8"/>
    <w:multiLevelType w:val="multilevel"/>
    <w:tmpl w:val="652846E8"/>
    <w:styleLink w:val="NummerierteberschriftenListe"/>
    <w:lvl w:ilvl="0">
      <w:start w:val="1"/>
      <w:numFmt w:val="decimal"/>
      <w:pStyle w:val="berschrift1nummeriert"/>
      <w:lvlText w:val="%1."/>
      <w:lvlJc w:val="left"/>
      <w:pPr>
        <w:tabs>
          <w:tab w:val="num" w:pos="284"/>
        </w:tabs>
        <w:ind w:left="567" w:hanging="567"/>
      </w:pPr>
      <w:rPr>
        <w:rFonts w:hint="default"/>
      </w:rPr>
    </w:lvl>
    <w:lvl w:ilvl="1">
      <w:start w:val="1"/>
      <w:numFmt w:val="decimal"/>
      <w:pStyle w:val="berschrift2nummeriert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berschrift3nummeriert"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berschrift4nummeriert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none"/>
      <w:pStyle w:val="Nummerierungs-Aussteiger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Nummerierung1"/>
      <w:lvlText w:val="%6."/>
      <w:lvlJc w:val="left"/>
      <w:pPr>
        <w:ind w:left="284" w:hanging="284"/>
      </w:pPr>
      <w:rPr>
        <w:rFonts w:hint="default"/>
      </w:rPr>
    </w:lvl>
    <w:lvl w:ilvl="6">
      <w:start w:val="1"/>
      <w:numFmt w:val="decimal"/>
      <w:pStyle w:val="Nummerierung2"/>
      <w:lvlText w:val="%6.%7"/>
      <w:lvlJc w:val="left"/>
      <w:pPr>
        <w:ind w:left="709" w:hanging="425"/>
      </w:pPr>
      <w:rPr>
        <w:rFonts w:hint="default"/>
      </w:rPr>
    </w:lvl>
    <w:lvl w:ilvl="7">
      <w:start w:val="1"/>
      <w:numFmt w:val="decimal"/>
      <w:pStyle w:val="Nummerierung3"/>
      <w:lvlText w:val="%6.%7.%8"/>
      <w:lvlJc w:val="left"/>
      <w:pPr>
        <w:ind w:left="1276" w:hanging="567"/>
      </w:pPr>
      <w:rPr>
        <w:rFonts w:hint="default"/>
      </w:rPr>
    </w:lvl>
    <w:lvl w:ilvl="8">
      <w:start w:val="1"/>
      <w:numFmt w:val="lowerLetter"/>
      <w:pStyle w:val="Nummerierungabc"/>
      <w:lvlText w:val="%9."/>
      <w:lvlJc w:val="left"/>
      <w:pPr>
        <w:ind w:left="284" w:hanging="284"/>
      </w:pPr>
      <w:rPr>
        <w:rFonts w:hint="default"/>
      </w:rPr>
    </w:lvl>
  </w:abstractNum>
  <w:abstractNum w:abstractNumId="14" w15:restartNumberingAfterBreak="0">
    <w:nsid w:val="58613E6B"/>
    <w:multiLevelType w:val="multilevel"/>
    <w:tmpl w:val="98B28E36"/>
    <w:lvl w:ilvl="0">
      <w:start w:val="1"/>
      <w:numFmt w:val="bullet"/>
      <w:pStyle w:val="Listepuces"/>
      <w:lvlText w:val="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pStyle w:val="Listepuces2"/>
      <w:lvlText w:val="–"/>
      <w:lvlJc w:val="left"/>
      <w:pPr>
        <w:ind w:left="567" w:hanging="283"/>
      </w:pPr>
      <w:rPr>
        <w:rFonts w:ascii="HelveticaNeueLT Com 55 Roman" w:hAnsi="HelveticaNeueLT Com 55 Roman" w:hint="default"/>
      </w:rPr>
    </w:lvl>
    <w:lvl w:ilvl="2">
      <w:start w:val="1"/>
      <w:numFmt w:val="bullet"/>
      <w:pStyle w:val="Listepuces3"/>
      <w:lvlText w:val="–"/>
      <w:lvlJc w:val="left"/>
      <w:pPr>
        <w:ind w:left="851" w:hanging="284"/>
      </w:pPr>
      <w:rPr>
        <w:rFonts w:ascii="HelveticaNeueLT Com 55 Roman" w:hAnsi="HelveticaNeueLT Com 55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7C702D34"/>
    <w:multiLevelType w:val="multilevel"/>
    <w:tmpl w:val="842AE2F4"/>
    <w:numStyleLink w:val="AufzhlungenListe"/>
  </w:abstractNum>
  <w:num w:numId="1" w16cid:durableId="828984163">
    <w:abstractNumId w:val="6"/>
  </w:num>
  <w:num w:numId="2" w16cid:durableId="956832184">
    <w:abstractNumId w:val="14"/>
  </w:num>
  <w:num w:numId="3" w16cid:durableId="1254821494">
    <w:abstractNumId w:val="7"/>
  </w:num>
  <w:num w:numId="4" w16cid:durableId="171723735">
    <w:abstractNumId w:val="5"/>
  </w:num>
  <w:num w:numId="5" w16cid:durableId="1073507391">
    <w:abstractNumId w:val="13"/>
  </w:num>
  <w:num w:numId="6" w16cid:durableId="1074162686">
    <w:abstractNumId w:val="8"/>
  </w:num>
  <w:num w:numId="7" w16cid:durableId="1038356840">
    <w:abstractNumId w:val="1"/>
  </w:num>
  <w:num w:numId="8" w16cid:durableId="1881546764">
    <w:abstractNumId w:val="4"/>
  </w:num>
  <w:num w:numId="9" w16cid:durableId="330305055">
    <w:abstractNumId w:val="15"/>
  </w:num>
  <w:num w:numId="10" w16cid:durableId="1789663473">
    <w:abstractNumId w:val="3"/>
  </w:num>
  <w:num w:numId="11" w16cid:durableId="603197583">
    <w:abstractNumId w:val="0"/>
  </w:num>
  <w:num w:numId="12" w16cid:durableId="1265919325">
    <w:abstractNumId w:val="3"/>
  </w:num>
  <w:num w:numId="13" w16cid:durableId="324942445">
    <w:abstractNumId w:val="3"/>
  </w:num>
  <w:num w:numId="14" w16cid:durableId="644091035">
    <w:abstractNumId w:val="12"/>
  </w:num>
  <w:num w:numId="15" w16cid:durableId="372926423">
    <w:abstractNumId w:val="2"/>
  </w:num>
  <w:num w:numId="16" w16cid:durableId="987586349">
    <w:abstractNumId w:val="11"/>
  </w:num>
  <w:num w:numId="17" w16cid:durableId="652372744">
    <w:abstractNumId w:val="3"/>
  </w:num>
  <w:num w:numId="18" w16cid:durableId="1517647220">
    <w:abstractNumId w:val="3"/>
  </w:num>
  <w:num w:numId="19" w16cid:durableId="1433932616">
    <w:abstractNumId w:val="3"/>
  </w:num>
  <w:num w:numId="20" w16cid:durableId="1477991981">
    <w:abstractNumId w:val="10"/>
  </w:num>
  <w:num w:numId="21" w16cid:durableId="1966934297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820082460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1661304495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1330252328">
    <w:abstractNumId w:val="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de-CH" w:vendorID="64" w:dllVersion="0" w:nlCheck="1" w:checkStyle="0"/>
  <w:activeWritingStyle w:appName="MSWord" w:lang="it-CH" w:vendorID="64" w:dllVersion="0" w:nlCheck="1" w:checkStyle="0"/>
  <w:activeWritingStyle w:appName="MSWord" w:lang="it-IT" w:vendorID="64" w:dllVersion="0" w:nlCheck="1" w:checkStyle="0"/>
  <w:proofState w:spelling="clean"/>
  <w:attachedTemplate r:id="rId1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9"/>
  <w:autoHyphenation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2BD"/>
    <w:rsid w:val="00001BD3"/>
    <w:rsid w:val="00002978"/>
    <w:rsid w:val="00003A9F"/>
    <w:rsid w:val="000048E1"/>
    <w:rsid w:val="00005E62"/>
    <w:rsid w:val="00006FD0"/>
    <w:rsid w:val="0001010F"/>
    <w:rsid w:val="000148C7"/>
    <w:rsid w:val="00016397"/>
    <w:rsid w:val="00016DE7"/>
    <w:rsid w:val="0001728E"/>
    <w:rsid w:val="000233E1"/>
    <w:rsid w:val="00025CEC"/>
    <w:rsid w:val="00025EAD"/>
    <w:rsid w:val="000266B7"/>
    <w:rsid w:val="00026A79"/>
    <w:rsid w:val="00030DDD"/>
    <w:rsid w:val="00032B92"/>
    <w:rsid w:val="00032BCD"/>
    <w:rsid w:val="00032F85"/>
    <w:rsid w:val="000355BF"/>
    <w:rsid w:val="000409C8"/>
    <w:rsid w:val="00041700"/>
    <w:rsid w:val="000455E0"/>
    <w:rsid w:val="00053169"/>
    <w:rsid w:val="000540DF"/>
    <w:rsid w:val="00055041"/>
    <w:rsid w:val="0006194F"/>
    <w:rsid w:val="00063BC2"/>
    <w:rsid w:val="00063C9D"/>
    <w:rsid w:val="00066455"/>
    <w:rsid w:val="000701F1"/>
    <w:rsid w:val="00071780"/>
    <w:rsid w:val="0007408B"/>
    <w:rsid w:val="000803EB"/>
    <w:rsid w:val="00084682"/>
    <w:rsid w:val="00090380"/>
    <w:rsid w:val="00093236"/>
    <w:rsid w:val="00093FA2"/>
    <w:rsid w:val="00096E8E"/>
    <w:rsid w:val="000A0C6E"/>
    <w:rsid w:val="000A1884"/>
    <w:rsid w:val="000A213B"/>
    <w:rsid w:val="000A24EC"/>
    <w:rsid w:val="000A2660"/>
    <w:rsid w:val="000A2BE5"/>
    <w:rsid w:val="000A3EE3"/>
    <w:rsid w:val="000B183F"/>
    <w:rsid w:val="000B1DBD"/>
    <w:rsid w:val="000B595D"/>
    <w:rsid w:val="000C06C5"/>
    <w:rsid w:val="000C49C1"/>
    <w:rsid w:val="000C755D"/>
    <w:rsid w:val="000C77F8"/>
    <w:rsid w:val="000D1743"/>
    <w:rsid w:val="000D1BB6"/>
    <w:rsid w:val="000D5066"/>
    <w:rsid w:val="000D56B8"/>
    <w:rsid w:val="000D632B"/>
    <w:rsid w:val="000E7543"/>
    <w:rsid w:val="000E756F"/>
    <w:rsid w:val="000F1C20"/>
    <w:rsid w:val="000F1D2B"/>
    <w:rsid w:val="000F7720"/>
    <w:rsid w:val="0010021F"/>
    <w:rsid w:val="00101BA2"/>
    <w:rsid w:val="00102345"/>
    <w:rsid w:val="00104672"/>
    <w:rsid w:val="00104B6A"/>
    <w:rsid w:val="001055E2"/>
    <w:rsid w:val="00106688"/>
    <w:rsid w:val="00107F09"/>
    <w:rsid w:val="001134C7"/>
    <w:rsid w:val="00113CB8"/>
    <w:rsid w:val="00117284"/>
    <w:rsid w:val="001202C8"/>
    <w:rsid w:val="0012151C"/>
    <w:rsid w:val="00122A1E"/>
    <w:rsid w:val="00124E07"/>
    <w:rsid w:val="00127BBA"/>
    <w:rsid w:val="00133CFB"/>
    <w:rsid w:val="0013611B"/>
    <w:rsid w:val="001375AB"/>
    <w:rsid w:val="00144122"/>
    <w:rsid w:val="00145E6F"/>
    <w:rsid w:val="00150342"/>
    <w:rsid w:val="001514C0"/>
    <w:rsid w:val="00154677"/>
    <w:rsid w:val="00154EF4"/>
    <w:rsid w:val="00157ECA"/>
    <w:rsid w:val="00163773"/>
    <w:rsid w:val="00165F95"/>
    <w:rsid w:val="0016774B"/>
    <w:rsid w:val="00167916"/>
    <w:rsid w:val="00171870"/>
    <w:rsid w:val="0017204E"/>
    <w:rsid w:val="00174DCC"/>
    <w:rsid w:val="001813C6"/>
    <w:rsid w:val="00182D0D"/>
    <w:rsid w:val="00187F4F"/>
    <w:rsid w:val="0019291A"/>
    <w:rsid w:val="001A2552"/>
    <w:rsid w:val="001A323B"/>
    <w:rsid w:val="001A3606"/>
    <w:rsid w:val="001A43BD"/>
    <w:rsid w:val="001A61C7"/>
    <w:rsid w:val="001A6BF3"/>
    <w:rsid w:val="001B1677"/>
    <w:rsid w:val="001C4A15"/>
    <w:rsid w:val="001C6100"/>
    <w:rsid w:val="001D1D54"/>
    <w:rsid w:val="001E109E"/>
    <w:rsid w:val="001E176C"/>
    <w:rsid w:val="001E73F4"/>
    <w:rsid w:val="001F0882"/>
    <w:rsid w:val="001F0CDF"/>
    <w:rsid w:val="001F4A7E"/>
    <w:rsid w:val="001F4B8C"/>
    <w:rsid w:val="001F4F9B"/>
    <w:rsid w:val="002043BF"/>
    <w:rsid w:val="00205FF0"/>
    <w:rsid w:val="00206A53"/>
    <w:rsid w:val="00212426"/>
    <w:rsid w:val="0021276B"/>
    <w:rsid w:val="00214EEC"/>
    <w:rsid w:val="00217872"/>
    <w:rsid w:val="00222787"/>
    <w:rsid w:val="002260A5"/>
    <w:rsid w:val="0022685B"/>
    <w:rsid w:val="0023018C"/>
    <w:rsid w:val="0023205B"/>
    <w:rsid w:val="00232B08"/>
    <w:rsid w:val="002369CE"/>
    <w:rsid w:val="00243038"/>
    <w:rsid w:val="002466D7"/>
    <w:rsid w:val="00247905"/>
    <w:rsid w:val="002522AA"/>
    <w:rsid w:val="0025644A"/>
    <w:rsid w:val="00262FD4"/>
    <w:rsid w:val="00263714"/>
    <w:rsid w:val="00263B2D"/>
    <w:rsid w:val="00265789"/>
    <w:rsid w:val="00267F71"/>
    <w:rsid w:val="002726D9"/>
    <w:rsid w:val="00273EBC"/>
    <w:rsid w:val="002764B9"/>
    <w:rsid w:val="00283995"/>
    <w:rsid w:val="00290E37"/>
    <w:rsid w:val="0029105E"/>
    <w:rsid w:val="00292375"/>
    <w:rsid w:val="00293518"/>
    <w:rsid w:val="002978EA"/>
    <w:rsid w:val="002A6277"/>
    <w:rsid w:val="002B1F0B"/>
    <w:rsid w:val="002B23D6"/>
    <w:rsid w:val="002B247F"/>
    <w:rsid w:val="002B551B"/>
    <w:rsid w:val="002C02F0"/>
    <w:rsid w:val="002C135A"/>
    <w:rsid w:val="002C163B"/>
    <w:rsid w:val="002C7CDD"/>
    <w:rsid w:val="002D272F"/>
    <w:rsid w:val="002D38AE"/>
    <w:rsid w:val="002D5708"/>
    <w:rsid w:val="002D709C"/>
    <w:rsid w:val="002D7283"/>
    <w:rsid w:val="002E4FB2"/>
    <w:rsid w:val="002E59D5"/>
    <w:rsid w:val="002F06AA"/>
    <w:rsid w:val="002F6823"/>
    <w:rsid w:val="002F68A2"/>
    <w:rsid w:val="002F6C59"/>
    <w:rsid w:val="002F74A2"/>
    <w:rsid w:val="0030245A"/>
    <w:rsid w:val="00302AE7"/>
    <w:rsid w:val="00302BB6"/>
    <w:rsid w:val="00303B73"/>
    <w:rsid w:val="00304915"/>
    <w:rsid w:val="003065CA"/>
    <w:rsid w:val="00307A5B"/>
    <w:rsid w:val="00310671"/>
    <w:rsid w:val="0031299A"/>
    <w:rsid w:val="00314C63"/>
    <w:rsid w:val="00315FB5"/>
    <w:rsid w:val="0032330D"/>
    <w:rsid w:val="00325A64"/>
    <w:rsid w:val="00326624"/>
    <w:rsid w:val="00333A1B"/>
    <w:rsid w:val="00335789"/>
    <w:rsid w:val="00337EC8"/>
    <w:rsid w:val="0034134D"/>
    <w:rsid w:val="00343A7F"/>
    <w:rsid w:val="00347F53"/>
    <w:rsid w:val="00350ED8"/>
    <w:rsid w:val="003514EE"/>
    <w:rsid w:val="00353D64"/>
    <w:rsid w:val="00363671"/>
    <w:rsid w:val="00364EE3"/>
    <w:rsid w:val="00367FCE"/>
    <w:rsid w:val="00371E1F"/>
    <w:rsid w:val="0037405C"/>
    <w:rsid w:val="003757E4"/>
    <w:rsid w:val="00375834"/>
    <w:rsid w:val="00375A36"/>
    <w:rsid w:val="00375CD2"/>
    <w:rsid w:val="00381BA9"/>
    <w:rsid w:val="00386C52"/>
    <w:rsid w:val="0039124E"/>
    <w:rsid w:val="003913DB"/>
    <w:rsid w:val="00395A1F"/>
    <w:rsid w:val="00396DAD"/>
    <w:rsid w:val="00397B92"/>
    <w:rsid w:val="003A7781"/>
    <w:rsid w:val="003A796E"/>
    <w:rsid w:val="003B248E"/>
    <w:rsid w:val="003B3745"/>
    <w:rsid w:val="003C103A"/>
    <w:rsid w:val="003C3AED"/>
    <w:rsid w:val="003C3D32"/>
    <w:rsid w:val="003C75F9"/>
    <w:rsid w:val="003C7AA5"/>
    <w:rsid w:val="003D0FAA"/>
    <w:rsid w:val="003D4D8B"/>
    <w:rsid w:val="003E04D5"/>
    <w:rsid w:val="003F012A"/>
    <w:rsid w:val="003F0DE7"/>
    <w:rsid w:val="003F1A56"/>
    <w:rsid w:val="003F5051"/>
    <w:rsid w:val="003F695F"/>
    <w:rsid w:val="00404920"/>
    <w:rsid w:val="004055D4"/>
    <w:rsid w:val="0041276F"/>
    <w:rsid w:val="00414E34"/>
    <w:rsid w:val="00417C6F"/>
    <w:rsid w:val="00417CAE"/>
    <w:rsid w:val="0042338A"/>
    <w:rsid w:val="0042454D"/>
    <w:rsid w:val="00426E0B"/>
    <w:rsid w:val="00432B35"/>
    <w:rsid w:val="00442BEF"/>
    <w:rsid w:val="00444695"/>
    <w:rsid w:val="00446386"/>
    <w:rsid w:val="00452D49"/>
    <w:rsid w:val="0045362B"/>
    <w:rsid w:val="00466B9C"/>
    <w:rsid w:val="00471D34"/>
    <w:rsid w:val="004741A4"/>
    <w:rsid w:val="004758B0"/>
    <w:rsid w:val="00476C0B"/>
    <w:rsid w:val="00480603"/>
    <w:rsid w:val="004815F1"/>
    <w:rsid w:val="00486DBB"/>
    <w:rsid w:val="004902D4"/>
    <w:rsid w:val="00490FC3"/>
    <w:rsid w:val="00494FD7"/>
    <w:rsid w:val="00495F83"/>
    <w:rsid w:val="004A032F"/>
    <w:rsid w:val="004A039B"/>
    <w:rsid w:val="004A0E43"/>
    <w:rsid w:val="004A1130"/>
    <w:rsid w:val="004A21D1"/>
    <w:rsid w:val="004A3D1B"/>
    <w:rsid w:val="004A7378"/>
    <w:rsid w:val="004B096D"/>
    <w:rsid w:val="004B0FDB"/>
    <w:rsid w:val="004B3225"/>
    <w:rsid w:val="004B7B01"/>
    <w:rsid w:val="004C1329"/>
    <w:rsid w:val="004C3880"/>
    <w:rsid w:val="004C42C8"/>
    <w:rsid w:val="004C4B0F"/>
    <w:rsid w:val="004C77C3"/>
    <w:rsid w:val="004D0F2F"/>
    <w:rsid w:val="004D179F"/>
    <w:rsid w:val="004D3323"/>
    <w:rsid w:val="004D5B31"/>
    <w:rsid w:val="004E0E33"/>
    <w:rsid w:val="004E3B4C"/>
    <w:rsid w:val="004F020A"/>
    <w:rsid w:val="004F22CB"/>
    <w:rsid w:val="004F3283"/>
    <w:rsid w:val="004F6EF0"/>
    <w:rsid w:val="00500294"/>
    <w:rsid w:val="005018FA"/>
    <w:rsid w:val="005127DF"/>
    <w:rsid w:val="00513541"/>
    <w:rsid w:val="00525B53"/>
    <w:rsid w:val="00526C93"/>
    <w:rsid w:val="00533047"/>
    <w:rsid w:val="005339AE"/>
    <w:rsid w:val="00535EA2"/>
    <w:rsid w:val="00537410"/>
    <w:rsid w:val="00543061"/>
    <w:rsid w:val="005455A4"/>
    <w:rsid w:val="00550787"/>
    <w:rsid w:val="00554D4C"/>
    <w:rsid w:val="00562128"/>
    <w:rsid w:val="005717DE"/>
    <w:rsid w:val="00573AB9"/>
    <w:rsid w:val="00576439"/>
    <w:rsid w:val="00583664"/>
    <w:rsid w:val="00591832"/>
    <w:rsid w:val="00592841"/>
    <w:rsid w:val="00594186"/>
    <w:rsid w:val="00597F45"/>
    <w:rsid w:val="005A19CD"/>
    <w:rsid w:val="005A1C90"/>
    <w:rsid w:val="005A2F11"/>
    <w:rsid w:val="005A357F"/>
    <w:rsid w:val="005A67BC"/>
    <w:rsid w:val="005A7BE5"/>
    <w:rsid w:val="005B2829"/>
    <w:rsid w:val="005B337B"/>
    <w:rsid w:val="005B4DEC"/>
    <w:rsid w:val="005B6837"/>
    <w:rsid w:val="005B6FD0"/>
    <w:rsid w:val="005C2563"/>
    <w:rsid w:val="005C35F5"/>
    <w:rsid w:val="005C5761"/>
    <w:rsid w:val="005C6148"/>
    <w:rsid w:val="005C61A5"/>
    <w:rsid w:val="005C7189"/>
    <w:rsid w:val="005D3306"/>
    <w:rsid w:val="005D3D2E"/>
    <w:rsid w:val="005D7617"/>
    <w:rsid w:val="005E105F"/>
    <w:rsid w:val="005E13B4"/>
    <w:rsid w:val="005E4D1E"/>
    <w:rsid w:val="005E5468"/>
    <w:rsid w:val="005F32FE"/>
    <w:rsid w:val="005F4FB5"/>
    <w:rsid w:val="005F55C2"/>
    <w:rsid w:val="005F6B47"/>
    <w:rsid w:val="00601BD6"/>
    <w:rsid w:val="006044D5"/>
    <w:rsid w:val="0060463D"/>
    <w:rsid w:val="00606319"/>
    <w:rsid w:val="00613E8B"/>
    <w:rsid w:val="00616377"/>
    <w:rsid w:val="00617B57"/>
    <w:rsid w:val="00621951"/>
    <w:rsid w:val="00622481"/>
    <w:rsid w:val="00622FDC"/>
    <w:rsid w:val="00623C83"/>
    <w:rsid w:val="00625020"/>
    <w:rsid w:val="00626530"/>
    <w:rsid w:val="00627ABF"/>
    <w:rsid w:val="00635A33"/>
    <w:rsid w:val="00642F26"/>
    <w:rsid w:val="00642F29"/>
    <w:rsid w:val="00644387"/>
    <w:rsid w:val="00645243"/>
    <w:rsid w:val="00647B77"/>
    <w:rsid w:val="00650B3D"/>
    <w:rsid w:val="00650E5F"/>
    <w:rsid w:val="00651E1F"/>
    <w:rsid w:val="0065274C"/>
    <w:rsid w:val="00660491"/>
    <w:rsid w:val="00661A71"/>
    <w:rsid w:val="006633F1"/>
    <w:rsid w:val="00667D97"/>
    <w:rsid w:val="00670822"/>
    <w:rsid w:val="00672E90"/>
    <w:rsid w:val="006737E6"/>
    <w:rsid w:val="00674E0F"/>
    <w:rsid w:val="0067637C"/>
    <w:rsid w:val="006767BD"/>
    <w:rsid w:val="0068411B"/>
    <w:rsid w:val="00686D14"/>
    <w:rsid w:val="00687ED7"/>
    <w:rsid w:val="006A157B"/>
    <w:rsid w:val="006A3921"/>
    <w:rsid w:val="006A6FDE"/>
    <w:rsid w:val="006B2465"/>
    <w:rsid w:val="006B3083"/>
    <w:rsid w:val="006B5345"/>
    <w:rsid w:val="006B65EF"/>
    <w:rsid w:val="006C144C"/>
    <w:rsid w:val="006C62E1"/>
    <w:rsid w:val="006C6A0D"/>
    <w:rsid w:val="006D5775"/>
    <w:rsid w:val="006E0F4E"/>
    <w:rsid w:val="006E2D92"/>
    <w:rsid w:val="006E4AF1"/>
    <w:rsid w:val="006F0345"/>
    <w:rsid w:val="006F0469"/>
    <w:rsid w:val="006F1286"/>
    <w:rsid w:val="006F3817"/>
    <w:rsid w:val="006F5C45"/>
    <w:rsid w:val="006F612E"/>
    <w:rsid w:val="006F65B3"/>
    <w:rsid w:val="006F78C9"/>
    <w:rsid w:val="0070002F"/>
    <w:rsid w:val="00700979"/>
    <w:rsid w:val="007040B6"/>
    <w:rsid w:val="00705076"/>
    <w:rsid w:val="00706D3B"/>
    <w:rsid w:val="00710E7A"/>
    <w:rsid w:val="00711147"/>
    <w:rsid w:val="0071200C"/>
    <w:rsid w:val="0071222D"/>
    <w:rsid w:val="00714162"/>
    <w:rsid w:val="00714414"/>
    <w:rsid w:val="007160EF"/>
    <w:rsid w:val="0071778D"/>
    <w:rsid w:val="00720D25"/>
    <w:rsid w:val="007248EF"/>
    <w:rsid w:val="00724E8F"/>
    <w:rsid w:val="007277E3"/>
    <w:rsid w:val="00731A17"/>
    <w:rsid w:val="00734458"/>
    <w:rsid w:val="007367F8"/>
    <w:rsid w:val="007401E0"/>
    <w:rsid w:val="007419CF"/>
    <w:rsid w:val="0074241C"/>
    <w:rsid w:val="0074487E"/>
    <w:rsid w:val="0074612A"/>
    <w:rsid w:val="00746273"/>
    <w:rsid w:val="00746A73"/>
    <w:rsid w:val="0075366F"/>
    <w:rsid w:val="00754485"/>
    <w:rsid w:val="00762EC6"/>
    <w:rsid w:val="00767D3B"/>
    <w:rsid w:val="007721BF"/>
    <w:rsid w:val="00774E70"/>
    <w:rsid w:val="007763EC"/>
    <w:rsid w:val="0078181E"/>
    <w:rsid w:val="00783E8E"/>
    <w:rsid w:val="00784E2E"/>
    <w:rsid w:val="00785F46"/>
    <w:rsid w:val="007867DC"/>
    <w:rsid w:val="0079185E"/>
    <w:rsid w:val="00796CEE"/>
    <w:rsid w:val="007A0285"/>
    <w:rsid w:val="007A107E"/>
    <w:rsid w:val="007A1F02"/>
    <w:rsid w:val="007A2887"/>
    <w:rsid w:val="007A4664"/>
    <w:rsid w:val="007A6FAD"/>
    <w:rsid w:val="007A7FE5"/>
    <w:rsid w:val="007B514D"/>
    <w:rsid w:val="007B5396"/>
    <w:rsid w:val="007C0877"/>
    <w:rsid w:val="007C0B2A"/>
    <w:rsid w:val="007E0460"/>
    <w:rsid w:val="007E089F"/>
    <w:rsid w:val="007E3575"/>
    <w:rsid w:val="007E689A"/>
    <w:rsid w:val="007F1545"/>
    <w:rsid w:val="00804AB5"/>
    <w:rsid w:val="00816384"/>
    <w:rsid w:val="0081679A"/>
    <w:rsid w:val="00824C6E"/>
    <w:rsid w:val="0083302A"/>
    <w:rsid w:val="00833960"/>
    <w:rsid w:val="008365C6"/>
    <w:rsid w:val="00836B2C"/>
    <w:rsid w:val="00840594"/>
    <w:rsid w:val="00841B44"/>
    <w:rsid w:val="00844B72"/>
    <w:rsid w:val="00846D57"/>
    <w:rsid w:val="0084715E"/>
    <w:rsid w:val="0084747B"/>
    <w:rsid w:val="00853121"/>
    <w:rsid w:val="00853491"/>
    <w:rsid w:val="008535A4"/>
    <w:rsid w:val="0085454F"/>
    <w:rsid w:val="00857D8A"/>
    <w:rsid w:val="008602F9"/>
    <w:rsid w:val="00861F46"/>
    <w:rsid w:val="00862876"/>
    <w:rsid w:val="008632A9"/>
    <w:rsid w:val="00863F84"/>
    <w:rsid w:val="00864855"/>
    <w:rsid w:val="00866FE4"/>
    <w:rsid w:val="00870017"/>
    <w:rsid w:val="008724F8"/>
    <w:rsid w:val="008726E9"/>
    <w:rsid w:val="00874E49"/>
    <w:rsid w:val="008754B6"/>
    <w:rsid w:val="00876898"/>
    <w:rsid w:val="00877F54"/>
    <w:rsid w:val="00883CC4"/>
    <w:rsid w:val="00887318"/>
    <w:rsid w:val="00887728"/>
    <w:rsid w:val="00894971"/>
    <w:rsid w:val="008959A0"/>
    <w:rsid w:val="008A0276"/>
    <w:rsid w:val="008A4E13"/>
    <w:rsid w:val="008A5324"/>
    <w:rsid w:val="008A5989"/>
    <w:rsid w:val="008A72CC"/>
    <w:rsid w:val="008B1049"/>
    <w:rsid w:val="008B182B"/>
    <w:rsid w:val="008B3D61"/>
    <w:rsid w:val="008C1198"/>
    <w:rsid w:val="008D564F"/>
    <w:rsid w:val="008E4C27"/>
    <w:rsid w:val="008E7600"/>
    <w:rsid w:val="008F533B"/>
    <w:rsid w:val="0091465A"/>
    <w:rsid w:val="009151F6"/>
    <w:rsid w:val="009235A2"/>
    <w:rsid w:val="00923CE4"/>
    <w:rsid w:val="0092450D"/>
    <w:rsid w:val="00926A31"/>
    <w:rsid w:val="009323C1"/>
    <w:rsid w:val="00932824"/>
    <w:rsid w:val="009328E4"/>
    <w:rsid w:val="0093619F"/>
    <w:rsid w:val="009427E5"/>
    <w:rsid w:val="009440EB"/>
    <w:rsid w:val="0094450D"/>
    <w:rsid w:val="009454B7"/>
    <w:rsid w:val="009475B8"/>
    <w:rsid w:val="00952CAF"/>
    <w:rsid w:val="00953F95"/>
    <w:rsid w:val="0095497A"/>
    <w:rsid w:val="009613D8"/>
    <w:rsid w:val="00961E8E"/>
    <w:rsid w:val="0096603D"/>
    <w:rsid w:val="00974275"/>
    <w:rsid w:val="009742F8"/>
    <w:rsid w:val="009804FC"/>
    <w:rsid w:val="009814EB"/>
    <w:rsid w:val="00983C30"/>
    <w:rsid w:val="0098474B"/>
    <w:rsid w:val="00991968"/>
    <w:rsid w:val="00994BD1"/>
    <w:rsid w:val="00994F2C"/>
    <w:rsid w:val="00995CBA"/>
    <w:rsid w:val="0099678C"/>
    <w:rsid w:val="009A1DB4"/>
    <w:rsid w:val="009A35EB"/>
    <w:rsid w:val="009B030C"/>
    <w:rsid w:val="009B0C96"/>
    <w:rsid w:val="009B100D"/>
    <w:rsid w:val="009B21D3"/>
    <w:rsid w:val="009C0F32"/>
    <w:rsid w:val="009C11FE"/>
    <w:rsid w:val="009C222B"/>
    <w:rsid w:val="009C4AC0"/>
    <w:rsid w:val="009C4E8B"/>
    <w:rsid w:val="009C64D7"/>
    <w:rsid w:val="009C67A8"/>
    <w:rsid w:val="009C6E8A"/>
    <w:rsid w:val="009D1D6A"/>
    <w:rsid w:val="009D201B"/>
    <w:rsid w:val="009D3D15"/>
    <w:rsid w:val="009D5D9C"/>
    <w:rsid w:val="009D6A90"/>
    <w:rsid w:val="009E2171"/>
    <w:rsid w:val="009E3BBC"/>
    <w:rsid w:val="009E4846"/>
    <w:rsid w:val="009E4DA0"/>
    <w:rsid w:val="009E4EC8"/>
    <w:rsid w:val="009E6285"/>
    <w:rsid w:val="009E6F70"/>
    <w:rsid w:val="009F3E6A"/>
    <w:rsid w:val="009F3F86"/>
    <w:rsid w:val="009F60D0"/>
    <w:rsid w:val="00A02378"/>
    <w:rsid w:val="00A03638"/>
    <w:rsid w:val="00A0482E"/>
    <w:rsid w:val="00A06F53"/>
    <w:rsid w:val="00A14C78"/>
    <w:rsid w:val="00A151F4"/>
    <w:rsid w:val="00A15A60"/>
    <w:rsid w:val="00A211F7"/>
    <w:rsid w:val="00A221BF"/>
    <w:rsid w:val="00A25F7E"/>
    <w:rsid w:val="00A26524"/>
    <w:rsid w:val="00A347E4"/>
    <w:rsid w:val="00A34860"/>
    <w:rsid w:val="00A34FAB"/>
    <w:rsid w:val="00A41BD7"/>
    <w:rsid w:val="00A43EDD"/>
    <w:rsid w:val="00A54094"/>
    <w:rsid w:val="00A5451D"/>
    <w:rsid w:val="00A5539F"/>
    <w:rsid w:val="00A55C83"/>
    <w:rsid w:val="00A57815"/>
    <w:rsid w:val="00A61604"/>
    <w:rsid w:val="00A62266"/>
    <w:rsid w:val="00A62A5E"/>
    <w:rsid w:val="00A62F82"/>
    <w:rsid w:val="00A62FAD"/>
    <w:rsid w:val="00A647D8"/>
    <w:rsid w:val="00A65060"/>
    <w:rsid w:val="00A70B2C"/>
    <w:rsid w:val="00A70CDC"/>
    <w:rsid w:val="00A7133D"/>
    <w:rsid w:val="00A71E43"/>
    <w:rsid w:val="00A7788C"/>
    <w:rsid w:val="00A8539D"/>
    <w:rsid w:val="00A9551B"/>
    <w:rsid w:val="00A960B8"/>
    <w:rsid w:val="00AA5DDC"/>
    <w:rsid w:val="00AA7E4E"/>
    <w:rsid w:val="00AB605E"/>
    <w:rsid w:val="00AB7768"/>
    <w:rsid w:val="00AC0DF9"/>
    <w:rsid w:val="00AC23D1"/>
    <w:rsid w:val="00AC2A30"/>
    <w:rsid w:val="00AC2D5B"/>
    <w:rsid w:val="00AC370F"/>
    <w:rsid w:val="00AC3C0A"/>
    <w:rsid w:val="00AC6321"/>
    <w:rsid w:val="00AD36B2"/>
    <w:rsid w:val="00AD5C8F"/>
    <w:rsid w:val="00AE017A"/>
    <w:rsid w:val="00AE1C71"/>
    <w:rsid w:val="00AE2308"/>
    <w:rsid w:val="00AE26E8"/>
    <w:rsid w:val="00AE301C"/>
    <w:rsid w:val="00AE6EB7"/>
    <w:rsid w:val="00AF2C2A"/>
    <w:rsid w:val="00AF2E57"/>
    <w:rsid w:val="00AF47AE"/>
    <w:rsid w:val="00AF7CA8"/>
    <w:rsid w:val="00B01201"/>
    <w:rsid w:val="00B01F61"/>
    <w:rsid w:val="00B04313"/>
    <w:rsid w:val="00B049E0"/>
    <w:rsid w:val="00B05554"/>
    <w:rsid w:val="00B11A9B"/>
    <w:rsid w:val="00B11DA1"/>
    <w:rsid w:val="00B17AD0"/>
    <w:rsid w:val="00B23C13"/>
    <w:rsid w:val="00B24B2A"/>
    <w:rsid w:val="00B25E87"/>
    <w:rsid w:val="00B324C1"/>
    <w:rsid w:val="00B32881"/>
    <w:rsid w:val="00B32ABB"/>
    <w:rsid w:val="00B369FF"/>
    <w:rsid w:val="00B4048D"/>
    <w:rsid w:val="00B41FD3"/>
    <w:rsid w:val="00B426D3"/>
    <w:rsid w:val="00B430AE"/>
    <w:rsid w:val="00B431DE"/>
    <w:rsid w:val="00B43615"/>
    <w:rsid w:val="00B452C0"/>
    <w:rsid w:val="00B541E0"/>
    <w:rsid w:val="00B57670"/>
    <w:rsid w:val="00B622CF"/>
    <w:rsid w:val="00B642EF"/>
    <w:rsid w:val="00B66B50"/>
    <w:rsid w:val="00B67D13"/>
    <w:rsid w:val="00B702A4"/>
    <w:rsid w:val="00B70D03"/>
    <w:rsid w:val="00B803E7"/>
    <w:rsid w:val="00B82E14"/>
    <w:rsid w:val="00B9172C"/>
    <w:rsid w:val="00B9692E"/>
    <w:rsid w:val="00B97484"/>
    <w:rsid w:val="00BA2B5A"/>
    <w:rsid w:val="00BA4DDE"/>
    <w:rsid w:val="00BB0B08"/>
    <w:rsid w:val="00BB0EB7"/>
    <w:rsid w:val="00BB1DA6"/>
    <w:rsid w:val="00BB206A"/>
    <w:rsid w:val="00BB2323"/>
    <w:rsid w:val="00BB4CF6"/>
    <w:rsid w:val="00BB55E8"/>
    <w:rsid w:val="00BC655F"/>
    <w:rsid w:val="00BC6819"/>
    <w:rsid w:val="00BC7251"/>
    <w:rsid w:val="00BD09F9"/>
    <w:rsid w:val="00BD5F2F"/>
    <w:rsid w:val="00BD623B"/>
    <w:rsid w:val="00BD638F"/>
    <w:rsid w:val="00BE1E62"/>
    <w:rsid w:val="00BE2084"/>
    <w:rsid w:val="00BE375F"/>
    <w:rsid w:val="00BE7200"/>
    <w:rsid w:val="00BF52B2"/>
    <w:rsid w:val="00BF54E4"/>
    <w:rsid w:val="00BF6B04"/>
    <w:rsid w:val="00BF7052"/>
    <w:rsid w:val="00C025E9"/>
    <w:rsid w:val="00C04776"/>
    <w:rsid w:val="00C05139"/>
    <w:rsid w:val="00C05FAB"/>
    <w:rsid w:val="00C05FE6"/>
    <w:rsid w:val="00C12431"/>
    <w:rsid w:val="00C14F86"/>
    <w:rsid w:val="00C16E50"/>
    <w:rsid w:val="00C2008E"/>
    <w:rsid w:val="00C20DEA"/>
    <w:rsid w:val="00C24A27"/>
    <w:rsid w:val="00C24C69"/>
    <w:rsid w:val="00C25299"/>
    <w:rsid w:val="00C25656"/>
    <w:rsid w:val="00C30C28"/>
    <w:rsid w:val="00C341D0"/>
    <w:rsid w:val="00C347DC"/>
    <w:rsid w:val="00C360C0"/>
    <w:rsid w:val="00C3674D"/>
    <w:rsid w:val="00C37681"/>
    <w:rsid w:val="00C401F3"/>
    <w:rsid w:val="00C41668"/>
    <w:rsid w:val="00C41871"/>
    <w:rsid w:val="00C43EDE"/>
    <w:rsid w:val="00C471D9"/>
    <w:rsid w:val="00C501C6"/>
    <w:rsid w:val="00C502AC"/>
    <w:rsid w:val="00C51AA6"/>
    <w:rsid w:val="00C51D2F"/>
    <w:rsid w:val="00C51E05"/>
    <w:rsid w:val="00C56404"/>
    <w:rsid w:val="00C60AC3"/>
    <w:rsid w:val="00C64E5C"/>
    <w:rsid w:val="00C656F3"/>
    <w:rsid w:val="00C73727"/>
    <w:rsid w:val="00C75D26"/>
    <w:rsid w:val="00C7632D"/>
    <w:rsid w:val="00C77766"/>
    <w:rsid w:val="00C819AE"/>
    <w:rsid w:val="00C83AAB"/>
    <w:rsid w:val="00C87C4F"/>
    <w:rsid w:val="00C9709E"/>
    <w:rsid w:val="00C97383"/>
    <w:rsid w:val="00C97ADB"/>
    <w:rsid w:val="00CA348A"/>
    <w:rsid w:val="00CA42D7"/>
    <w:rsid w:val="00CA5EF8"/>
    <w:rsid w:val="00CB147F"/>
    <w:rsid w:val="00CB22AA"/>
    <w:rsid w:val="00CB292E"/>
    <w:rsid w:val="00CB2CE6"/>
    <w:rsid w:val="00CB6033"/>
    <w:rsid w:val="00CB6FDC"/>
    <w:rsid w:val="00CC06EF"/>
    <w:rsid w:val="00CD0374"/>
    <w:rsid w:val="00CD0BBB"/>
    <w:rsid w:val="00CD14AC"/>
    <w:rsid w:val="00CD1D5F"/>
    <w:rsid w:val="00CD310E"/>
    <w:rsid w:val="00CD316B"/>
    <w:rsid w:val="00CD68CD"/>
    <w:rsid w:val="00CD775B"/>
    <w:rsid w:val="00CE0851"/>
    <w:rsid w:val="00CE2A0C"/>
    <w:rsid w:val="00CF08BB"/>
    <w:rsid w:val="00CF1E53"/>
    <w:rsid w:val="00CF2ABD"/>
    <w:rsid w:val="00CF4930"/>
    <w:rsid w:val="00D00E26"/>
    <w:rsid w:val="00D031C3"/>
    <w:rsid w:val="00D1389A"/>
    <w:rsid w:val="00D13DAC"/>
    <w:rsid w:val="00D2085F"/>
    <w:rsid w:val="00D23225"/>
    <w:rsid w:val="00D25A80"/>
    <w:rsid w:val="00D30E68"/>
    <w:rsid w:val="00D31037"/>
    <w:rsid w:val="00D3292D"/>
    <w:rsid w:val="00D36D26"/>
    <w:rsid w:val="00D40B7A"/>
    <w:rsid w:val="00D51A34"/>
    <w:rsid w:val="00D54A24"/>
    <w:rsid w:val="00D57397"/>
    <w:rsid w:val="00D60092"/>
    <w:rsid w:val="00D61996"/>
    <w:rsid w:val="00D62680"/>
    <w:rsid w:val="00D62BED"/>
    <w:rsid w:val="00D64E57"/>
    <w:rsid w:val="00D654CD"/>
    <w:rsid w:val="00D6722C"/>
    <w:rsid w:val="00D678C7"/>
    <w:rsid w:val="00D707CF"/>
    <w:rsid w:val="00D7304F"/>
    <w:rsid w:val="00D74C59"/>
    <w:rsid w:val="00D77D60"/>
    <w:rsid w:val="00D8261A"/>
    <w:rsid w:val="00D9287D"/>
    <w:rsid w:val="00D9415C"/>
    <w:rsid w:val="00D95311"/>
    <w:rsid w:val="00D9553C"/>
    <w:rsid w:val="00DA19AF"/>
    <w:rsid w:val="00DA469E"/>
    <w:rsid w:val="00DA716B"/>
    <w:rsid w:val="00DA7D82"/>
    <w:rsid w:val="00DB1970"/>
    <w:rsid w:val="00DB2B1B"/>
    <w:rsid w:val="00DB394C"/>
    <w:rsid w:val="00DB45F8"/>
    <w:rsid w:val="00DB5262"/>
    <w:rsid w:val="00DB52FA"/>
    <w:rsid w:val="00DB7675"/>
    <w:rsid w:val="00DC3565"/>
    <w:rsid w:val="00DC7A83"/>
    <w:rsid w:val="00DD108E"/>
    <w:rsid w:val="00DD2393"/>
    <w:rsid w:val="00DD3A15"/>
    <w:rsid w:val="00DD43DA"/>
    <w:rsid w:val="00DD72BD"/>
    <w:rsid w:val="00DD7A33"/>
    <w:rsid w:val="00DE36AA"/>
    <w:rsid w:val="00DF0A6A"/>
    <w:rsid w:val="00DF0C25"/>
    <w:rsid w:val="00DF7DF5"/>
    <w:rsid w:val="00E0011A"/>
    <w:rsid w:val="00E02496"/>
    <w:rsid w:val="00E05424"/>
    <w:rsid w:val="00E06852"/>
    <w:rsid w:val="00E0736D"/>
    <w:rsid w:val="00E15CBF"/>
    <w:rsid w:val="00E16A21"/>
    <w:rsid w:val="00E20447"/>
    <w:rsid w:val="00E25351"/>
    <w:rsid w:val="00E25DCD"/>
    <w:rsid w:val="00E269E1"/>
    <w:rsid w:val="00E26B35"/>
    <w:rsid w:val="00E27072"/>
    <w:rsid w:val="00E326FF"/>
    <w:rsid w:val="00E35B9D"/>
    <w:rsid w:val="00E414A0"/>
    <w:rsid w:val="00E45F13"/>
    <w:rsid w:val="00E50336"/>
    <w:rsid w:val="00E510BC"/>
    <w:rsid w:val="00E528E8"/>
    <w:rsid w:val="00E52BA4"/>
    <w:rsid w:val="00E55CE8"/>
    <w:rsid w:val="00E57111"/>
    <w:rsid w:val="00E57926"/>
    <w:rsid w:val="00E61256"/>
    <w:rsid w:val="00E62EFE"/>
    <w:rsid w:val="00E71BB1"/>
    <w:rsid w:val="00E73CB2"/>
    <w:rsid w:val="00E81A79"/>
    <w:rsid w:val="00E839BA"/>
    <w:rsid w:val="00E8428A"/>
    <w:rsid w:val="00E86819"/>
    <w:rsid w:val="00E97F7D"/>
    <w:rsid w:val="00EA59B8"/>
    <w:rsid w:val="00EA5A01"/>
    <w:rsid w:val="00EA5CEC"/>
    <w:rsid w:val="00EB0972"/>
    <w:rsid w:val="00EC2DF9"/>
    <w:rsid w:val="00EC6CDF"/>
    <w:rsid w:val="00EC7E47"/>
    <w:rsid w:val="00ED1E3B"/>
    <w:rsid w:val="00ED70C0"/>
    <w:rsid w:val="00EE0E43"/>
    <w:rsid w:val="00EE11D8"/>
    <w:rsid w:val="00EE2F25"/>
    <w:rsid w:val="00EE3AB8"/>
    <w:rsid w:val="00EE57F4"/>
    <w:rsid w:val="00EE6A9B"/>
    <w:rsid w:val="00EE6E36"/>
    <w:rsid w:val="00EE74C4"/>
    <w:rsid w:val="00EF3A93"/>
    <w:rsid w:val="00F016BC"/>
    <w:rsid w:val="00F058BD"/>
    <w:rsid w:val="00F0660B"/>
    <w:rsid w:val="00F10070"/>
    <w:rsid w:val="00F11369"/>
    <w:rsid w:val="00F123AE"/>
    <w:rsid w:val="00F13EB2"/>
    <w:rsid w:val="00F16C91"/>
    <w:rsid w:val="00F16DD9"/>
    <w:rsid w:val="00F20328"/>
    <w:rsid w:val="00F217A6"/>
    <w:rsid w:val="00F2201D"/>
    <w:rsid w:val="00F233E2"/>
    <w:rsid w:val="00F26721"/>
    <w:rsid w:val="00F3211C"/>
    <w:rsid w:val="00F32B93"/>
    <w:rsid w:val="00F45CDD"/>
    <w:rsid w:val="00F54BF3"/>
    <w:rsid w:val="00F5551A"/>
    <w:rsid w:val="00F56AAB"/>
    <w:rsid w:val="00F600C7"/>
    <w:rsid w:val="00F64F61"/>
    <w:rsid w:val="00F66734"/>
    <w:rsid w:val="00F73331"/>
    <w:rsid w:val="00F73971"/>
    <w:rsid w:val="00F77516"/>
    <w:rsid w:val="00F808B5"/>
    <w:rsid w:val="00F82F25"/>
    <w:rsid w:val="00F87174"/>
    <w:rsid w:val="00F9172E"/>
    <w:rsid w:val="00F91D37"/>
    <w:rsid w:val="00F91DEC"/>
    <w:rsid w:val="00F93538"/>
    <w:rsid w:val="00F9610D"/>
    <w:rsid w:val="00FA0A4B"/>
    <w:rsid w:val="00FA6019"/>
    <w:rsid w:val="00FB657F"/>
    <w:rsid w:val="00FC10FA"/>
    <w:rsid w:val="00FC2C1D"/>
    <w:rsid w:val="00FC395D"/>
    <w:rsid w:val="00FD4BB0"/>
    <w:rsid w:val="00FD724C"/>
    <w:rsid w:val="00FE2ED4"/>
    <w:rsid w:val="00FE7D09"/>
    <w:rsid w:val="00FF08AB"/>
    <w:rsid w:val="0104A4D1"/>
    <w:rsid w:val="011DF3F5"/>
    <w:rsid w:val="01C05B81"/>
    <w:rsid w:val="03216512"/>
    <w:rsid w:val="034F7A2F"/>
    <w:rsid w:val="046AB562"/>
    <w:rsid w:val="04D84333"/>
    <w:rsid w:val="04EACB1E"/>
    <w:rsid w:val="067B1C13"/>
    <w:rsid w:val="07009E9E"/>
    <w:rsid w:val="0900DD7B"/>
    <w:rsid w:val="0921D654"/>
    <w:rsid w:val="096D5BCE"/>
    <w:rsid w:val="0C9F220C"/>
    <w:rsid w:val="0D8310EA"/>
    <w:rsid w:val="0F2DFF8A"/>
    <w:rsid w:val="10D058E1"/>
    <w:rsid w:val="10E9ED0A"/>
    <w:rsid w:val="1124BFB5"/>
    <w:rsid w:val="11297018"/>
    <w:rsid w:val="124B367B"/>
    <w:rsid w:val="154A88CF"/>
    <w:rsid w:val="15A63243"/>
    <w:rsid w:val="19F20480"/>
    <w:rsid w:val="1AF23745"/>
    <w:rsid w:val="1B78742E"/>
    <w:rsid w:val="1B86E099"/>
    <w:rsid w:val="1BAE1A13"/>
    <w:rsid w:val="1D7873D9"/>
    <w:rsid w:val="1F32087F"/>
    <w:rsid w:val="1F6EBE9A"/>
    <w:rsid w:val="1F924C5F"/>
    <w:rsid w:val="1FAEFDA3"/>
    <w:rsid w:val="1FB56A42"/>
    <w:rsid w:val="22A000E5"/>
    <w:rsid w:val="22AEE7EB"/>
    <w:rsid w:val="22C10A71"/>
    <w:rsid w:val="22E49B26"/>
    <w:rsid w:val="238EE5A5"/>
    <w:rsid w:val="2502DF90"/>
    <w:rsid w:val="254645EC"/>
    <w:rsid w:val="257C18F5"/>
    <w:rsid w:val="25EF6CA8"/>
    <w:rsid w:val="26B61489"/>
    <w:rsid w:val="26C86F87"/>
    <w:rsid w:val="27D7B6C9"/>
    <w:rsid w:val="28A35706"/>
    <w:rsid w:val="291DC4CE"/>
    <w:rsid w:val="2948C0BB"/>
    <w:rsid w:val="2A858E98"/>
    <w:rsid w:val="2B0FFB53"/>
    <w:rsid w:val="2CDE651C"/>
    <w:rsid w:val="2CF5D4ED"/>
    <w:rsid w:val="2D2A88E6"/>
    <w:rsid w:val="2EEDF7BA"/>
    <w:rsid w:val="2F6F27CE"/>
    <w:rsid w:val="2FFDB7CC"/>
    <w:rsid w:val="3019664A"/>
    <w:rsid w:val="3069A4BA"/>
    <w:rsid w:val="308A59F8"/>
    <w:rsid w:val="30EC0124"/>
    <w:rsid w:val="3114C9D8"/>
    <w:rsid w:val="3227643C"/>
    <w:rsid w:val="33556426"/>
    <w:rsid w:val="3377C6D0"/>
    <w:rsid w:val="3388327A"/>
    <w:rsid w:val="3433AC48"/>
    <w:rsid w:val="362DE402"/>
    <w:rsid w:val="3A6DDB53"/>
    <w:rsid w:val="3AB11988"/>
    <w:rsid w:val="3C7F3694"/>
    <w:rsid w:val="3CB436F4"/>
    <w:rsid w:val="3E08F1B2"/>
    <w:rsid w:val="3F812ECC"/>
    <w:rsid w:val="40CED916"/>
    <w:rsid w:val="410182B9"/>
    <w:rsid w:val="421522E3"/>
    <w:rsid w:val="43403DA1"/>
    <w:rsid w:val="4340DC6C"/>
    <w:rsid w:val="4409DC55"/>
    <w:rsid w:val="471207FA"/>
    <w:rsid w:val="49364A06"/>
    <w:rsid w:val="49C27CF2"/>
    <w:rsid w:val="4A64D9FF"/>
    <w:rsid w:val="4AA4EDFC"/>
    <w:rsid w:val="4AC11D17"/>
    <w:rsid w:val="4B75423A"/>
    <w:rsid w:val="4BF2D1B3"/>
    <w:rsid w:val="4D7E0BAB"/>
    <w:rsid w:val="4DF54618"/>
    <w:rsid w:val="4FA3ECA7"/>
    <w:rsid w:val="50057C7C"/>
    <w:rsid w:val="5028EAD0"/>
    <w:rsid w:val="50880980"/>
    <w:rsid w:val="5094108D"/>
    <w:rsid w:val="509E96BC"/>
    <w:rsid w:val="51CE651B"/>
    <w:rsid w:val="52111E0F"/>
    <w:rsid w:val="52836966"/>
    <w:rsid w:val="52BF8897"/>
    <w:rsid w:val="52DE0D0F"/>
    <w:rsid w:val="53C0341D"/>
    <w:rsid w:val="53DF81DE"/>
    <w:rsid w:val="53FC7A50"/>
    <w:rsid w:val="542F0789"/>
    <w:rsid w:val="567CAA09"/>
    <w:rsid w:val="5795B0DD"/>
    <w:rsid w:val="57C538C9"/>
    <w:rsid w:val="57D5377E"/>
    <w:rsid w:val="587F5113"/>
    <w:rsid w:val="5913E7B4"/>
    <w:rsid w:val="5A0E38AB"/>
    <w:rsid w:val="5AA7FF3C"/>
    <w:rsid w:val="5BCC8808"/>
    <w:rsid w:val="5D86F3B1"/>
    <w:rsid w:val="5E70D27C"/>
    <w:rsid w:val="5EB3C444"/>
    <w:rsid w:val="5EEB631F"/>
    <w:rsid w:val="5F29486C"/>
    <w:rsid w:val="5FA41D2A"/>
    <w:rsid w:val="60C28F20"/>
    <w:rsid w:val="60D75B87"/>
    <w:rsid w:val="611E5398"/>
    <w:rsid w:val="61D14E58"/>
    <w:rsid w:val="6337E33D"/>
    <w:rsid w:val="6357DB26"/>
    <w:rsid w:val="6420AB51"/>
    <w:rsid w:val="65841AAF"/>
    <w:rsid w:val="65B4CDFF"/>
    <w:rsid w:val="67747C2A"/>
    <w:rsid w:val="67E71055"/>
    <w:rsid w:val="67EC3664"/>
    <w:rsid w:val="682DDDBE"/>
    <w:rsid w:val="68517142"/>
    <w:rsid w:val="6A4F255B"/>
    <w:rsid w:val="6B209400"/>
    <w:rsid w:val="6B311BEC"/>
    <w:rsid w:val="6B8F0B1F"/>
    <w:rsid w:val="6C037150"/>
    <w:rsid w:val="6C06C875"/>
    <w:rsid w:val="6C9193BD"/>
    <w:rsid w:val="6F3DB5D8"/>
    <w:rsid w:val="6F96FD11"/>
    <w:rsid w:val="6FDCDFD4"/>
    <w:rsid w:val="702DA07E"/>
    <w:rsid w:val="70EC716D"/>
    <w:rsid w:val="729B46C6"/>
    <w:rsid w:val="72DAA820"/>
    <w:rsid w:val="73FBD62D"/>
    <w:rsid w:val="7424A0B1"/>
    <w:rsid w:val="7433A884"/>
    <w:rsid w:val="7434063E"/>
    <w:rsid w:val="747FB14D"/>
    <w:rsid w:val="755B377F"/>
    <w:rsid w:val="76D39DF0"/>
    <w:rsid w:val="76E3B864"/>
    <w:rsid w:val="775B265B"/>
    <w:rsid w:val="77E95D77"/>
    <w:rsid w:val="785C367B"/>
    <w:rsid w:val="787AFA5B"/>
    <w:rsid w:val="7A7AD5F6"/>
    <w:rsid w:val="7B8CD1C3"/>
    <w:rsid w:val="7B98C364"/>
    <w:rsid w:val="7C01DFFB"/>
    <w:rsid w:val="7C52F087"/>
    <w:rsid w:val="7C860D8B"/>
    <w:rsid w:val="7D3BD8EE"/>
    <w:rsid w:val="7DEB5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17C09E"/>
  <w15:docId w15:val="{0ECCAF9E-A2B3-4E36-B2E6-60B003DD3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t-CH" w:eastAsia="en-US" w:bidi="ar-SA"/>
      </w:rPr>
    </w:rPrDefault>
    <w:pPrDefault>
      <w:pPr>
        <w:spacing w:line="240" w:lineRule="atLeast"/>
      </w:pPr>
    </w:pPrDefault>
  </w:docDefaults>
  <w:latentStyles w:defLockedState="0" w:defUIPriority="7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iPriority="99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uiPriority="35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uiPriority="99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15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1" w:qFormat="1"/>
    <w:lsdException w:name="Emphasis" w:semiHidden="1" w:uiPriority="29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59"/>
    <w:lsdException w:name="Table Theme" w:semiHidden="1" w:uiPriority="99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semiHidden="1" w:uiPriority="26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29"/>
    <w:lsdException w:name="Intense Emphasis" w:semiHidden="1" w:uiPriority="29" w:unhideWhenUsed="1"/>
    <w:lsdException w:name="Subtle Reference" w:semiHidden="1" w:uiPriority="31"/>
    <w:lsdException w:name="Intense Reference" w:semiHidden="1" w:uiPriority="32" w:unhideWhenUsed="1"/>
    <w:lsdException w:name="Book Title" w:semiHidden="1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276B"/>
    <w:rPr>
      <w:spacing w:val="1"/>
    </w:rPr>
  </w:style>
  <w:style w:type="paragraph" w:styleId="Titre1">
    <w:name w:val="heading 1"/>
    <w:basedOn w:val="Normal"/>
    <w:next w:val="Normal"/>
    <w:link w:val="Titre1Car"/>
    <w:uiPriority w:val="9"/>
    <w:qFormat/>
    <w:rsid w:val="00335789"/>
    <w:pPr>
      <w:keepNext/>
      <w:keepLines/>
      <w:spacing w:before="360" w:after="10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qFormat/>
    <w:rsid w:val="00335789"/>
    <w:pPr>
      <w:keepNext/>
      <w:keepLines/>
      <w:spacing w:before="360" w:after="100"/>
      <w:contextualSpacing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rsid w:val="004A3D1B"/>
    <w:pPr>
      <w:keepNext/>
      <w:keepLines/>
      <w:spacing w:before="240" w:after="80"/>
      <w:contextualSpacing/>
      <w:outlineLvl w:val="2"/>
    </w:pPr>
    <w:rPr>
      <w:rFonts w:asciiTheme="majorHAnsi" w:eastAsiaTheme="majorEastAsia" w:hAnsiTheme="majorHAnsi" w:cstheme="majorBidi"/>
      <w:b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rsid w:val="003F0DE7"/>
    <w:pPr>
      <w:keepNext/>
      <w:keepLines/>
      <w:spacing w:before="120"/>
      <w:contextualSpacing/>
      <w:outlineLvl w:val="3"/>
    </w:pPr>
    <w:rPr>
      <w:rFonts w:eastAsiaTheme="majorEastAsia" w:cstheme="majorBidi"/>
    </w:rPr>
  </w:style>
  <w:style w:type="paragraph" w:styleId="Titre5">
    <w:name w:val="heading 5"/>
    <w:basedOn w:val="Normal"/>
    <w:next w:val="Normal"/>
    <w:link w:val="Titre5Car"/>
    <w:uiPriority w:val="9"/>
    <w:semiHidden/>
    <w:rsid w:val="003F0DE7"/>
    <w:pPr>
      <w:keepNext/>
      <w:keepLines/>
      <w:spacing w:before="120"/>
      <w:contextualSpacing/>
      <w:outlineLvl w:val="4"/>
    </w:pPr>
    <w:rPr>
      <w:rFonts w:eastAsiaTheme="majorEastAsia" w:cstheme="majorBidi"/>
    </w:rPr>
  </w:style>
  <w:style w:type="paragraph" w:styleId="Titre6">
    <w:name w:val="heading 6"/>
    <w:basedOn w:val="Normal"/>
    <w:next w:val="Normal"/>
    <w:link w:val="Titre6Car"/>
    <w:uiPriority w:val="9"/>
    <w:semiHidden/>
    <w:rsid w:val="00E510BC"/>
    <w:pPr>
      <w:keepNext/>
      <w:keepLines/>
      <w:spacing w:before="40"/>
      <w:outlineLvl w:val="5"/>
    </w:pPr>
    <w:rPr>
      <w:rFonts w:asciiTheme="majorHAnsi" w:eastAsiaTheme="majorEastAsia" w:hAnsiTheme="majorHAnsi" w:cstheme="majorBidi"/>
    </w:rPr>
  </w:style>
  <w:style w:type="paragraph" w:styleId="Titre7">
    <w:name w:val="heading 7"/>
    <w:basedOn w:val="Normal"/>
    <w:next w:val="Normal"/>
    <w:link w:val="Titre7Car"/>
    <w:uiPriority w:val="9"/>
    <w:semiHidden/>
    <w:rsid w:val="00E510B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itre8">
    <w:name w:val="heading 8"/>
    <w:basedOn w:val="Normal"/>
    <w:next w:val="Normal"/>
    <w:link w:val="Titre8Car"/>
    <w:uiPriority w:val="9"/>
    <w:semiHidden/>
    <w:rsid w:val="00796CE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rsid w:val="00796CE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semiHidden/>
    <w:rsid w:val="007E0460"/>
    <w:rPr>
      <w:color w:val="auto"/>
      <w:u w:val="single"/>
    </w:rPr>
  </w:style>
  <w:style w:type="paragraph" w:styleId="En-tte">
    <w:name w:val="header"/>
    <w:basedOn w:val="Normal"/>
    <w:link w:val="En-tteCar"/>
    <w:uiPriority w:val="84"/>
    <w:semiHidden/>
    <w:rsid w:val="00F91D37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84"/>
    <w:semiHidden/>
    <w:rsid w:val="00840594"/>
    <w:rPr>
      <w:spacing w:val="1"/>
    </w:rPr>
  </w:style>
  <w:style w:type="paragraph" w:styleId="Pieddepage">
    <w:name w:val="footer"/>
    <w:basedOn w:val="Normal"/>
    <w:link w:val="PieddepageCar"/>
    <w:uiPriority w:val="86"/>
    <w:semiHidden/>
    <w:rsid w:val="008B3D61"/>
    <w:pPr>
      <w:tabs>
        <w:tab w:val="right" w:pos="9639"/>
      </w:tabs>
      <w:spacing w:line="240" w:lineRule="auto"/>
    </w:pPr>
    <w:rPr>
      <w:sz w:val="14"/>
    </w:rPr>
  </w:style>
  <w:style w:type="character" w:customStyle="1" w:styleId="PieddepageCar">
    <w:name w:val="Pied de page Car"/>
    <w:basedOn w:val="Policepardfaut"/>
    <w:link w:val="Pieddepage"/>
    <w:uiPriority w:val="86"/>
    <w:semiHidden/>
    <w:rsid w:val="00476C0B"/>
    <w:rPr>
      <w:spacing w:val="1"/>
      <w:sz w:val="14"/>
    </w:rPr>
  </w:style>
  <w:style w:type="paragraph" w:customStyle="1" w:styleId="EinfAbs">
    <w:name w:val="[Einf. Abs.]"/>
    <w:basedOn w:val="Normal"/>
    <w:uiPriority w:val="79"/>
    <w:semiHidden/>
    <w:rsid w:val="00F91D37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Paragraphedeliste">
    <w:name w:val="List Paragraph"/>
    <w:basedOn w:val="Normal"/>
    <w:uiPriority w:val="34"/>
    <w:semiHidden/>
    <w:rsid w:val="009C67A8"/>
    <w:pPr>
      <w:numPr>
        <w:numId w:val="7"/>
      </w:numPr>
      <w:contextualSpacing/>
    </w:pPr>
  </w:style>
  <w:style w:type="paragraph" w:styleId="Listepuces">
    <w:name w:val="List Bullet"/>
    <w:basedOn w:val="Paragraphedeliste"/>
    <w:uiPriority w:val="79"/>
    <w:semiHidden/>
    <w:rsid w:val="009C67A8"/>
    <w:pPr>
      <w:numPr>
        <w:numId w:val="2"/>
      </w:numPr>
    </w:pPr>
  </w:style>
  <w:style w:type="paragraph" w:styleId="Listepuces2">
    <w:name w:val="List Bullet 2"/>
    <w:basedOn w:val="Paragraphedeliste"/>
    <w:uiPriority w:val="79"/>
    <w:semiHidden/>
    <w:rsid w:val="009C67A8"/>
    <w:pPr>
      <w:numPr>
        <w:ilvl w:val="1"/>
        <w:numId w:val="2"/>
      </w:numPr>
    </w:pPr>
  </w:style>
  <w:style w:type="paragraph" w:styleId="Listepuces3">
    <w:name w:val="List Bullet 3"/>
    <w:basedOn w:val="Paragraphedeliste"/>
    <w:uiPriority w:val="79"/>
    <w:semiHidden/>
    <w:rsid w:val="009C67A8"/>
    <w:pPr>
      <w:numPr>
        <w:ilvl w:val="2"/>
        <w:numId w:val="2"/>
      </w:numPr>
    </w:pPr>
  </w:style>
  <w:style w:type="table" w:styleId="Grilledutableau">
    <w:name w:val="Table Grid"/>
    <w:basedOn w:val="TableauNormal"/>
    <w:uiPriority w:val="59"/>
    <w:rsid w:val="003F0D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335789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335789"/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Titre">
    <w:name w:val="Title"/>
    <w:basedOn w:val="Normal"/>
    <w:next w:val="Normal"/>
    <w:link w:val="TitreCar"/>
    <w:uiPriority w:val="11"/>
    <w:qFormat/>
    <w:rsid w:val="0021276B"/>
    <w:pPr>
      <w:spacing w:after="240" w:line="240" w:lineRule="auto"/>
      <w:contextualSpacing/>
    </w:pPr>
    <w:rPr>
      <w:rFonts w:asciiTheme="majorHAnsi" w:eastAsiaTheme="majorEastAsia" w:hAnsiTheme="majorHAnsi" w:cstheme="majorBidi"/>
      <w:b/>
      <w:sz w:val="48"/>
      <w:szCs w:val="52"/>
    </w:rPr>
  </w:style>
  <w:style w:type="character" w:customStyle="1" w:styleId="TitreCar">
    <w:name w:val="Titre Car"/>
    <w:basedOn w:val="Policepardfaut"/>
    <w:link w:val="Titre"/>
    <w:uiPriority w:val="11"/>
    <w:rsid w:val="0021276B"/>
    <w:rPr>
      <w:rFonts w:asciiTheme="majorHAnsi" w:eastAsiaTheme="majorEastAsia" w:hAnsiTheme="majorHAnsi" w:cstheme="majorBidi"/>
      <w:b/>
      <w:spacing w:val="1"/>
      <w:sz w:val="48"/>
      <w:szCs w:val="52"/>
    </w:rPr>
  </w:style>
  <w:style w:type="paragraph" w:customStyle="1" w:styleId="Brieftitel">
    <w:name w:val="Brieftitel"/>
    <w:basedOn w:val="Normal"/>
    <w:link w:val="BrieftitelZchn"/>
    <w:uiPriority w:val="14"/>
    <w:semiHidden/>
    <w:rsid w:val="007160EF"/>
    <w:pPr>
      <w:spacing w:before="260" w:after="210"/>
      <w:contextualSpacing/>
    </w:pPr>
    <w:rPr>
      <w:rFonts w:asciiTheme="majorHAnsi" w:hAnsiTheme="majorHAnsi"/>
      <w:b/>
      <w:sz w:val="28"/>
    </w:rPr>
  </w:style>
  <w:style w:type="character" w:customStyle="1" w:styleId="BrieftitelZchn">
    <w:name w:val="Brieftitel Zchn"/>
    <w:basedOn w:val="Policepardfaut"/>
    <w:link w:val="Brieftitel"/>
    <w:uiPriority w:val="14"/>
    <w:semiHidden/>
    <w:rsid w:val="00CD1D5F"/>
    <w:rPr>
      <w:rFonts w:asciiTheme="majorHAnsi" w:hAnsiTheme="majorHAnsi"/>
      <w:b/>
      <w:spacing w:val="1"/>
      <w:sz w:val="28"/>
    </w:rPr>
  </w:style>
  <w:style w:type="paragraph" w:customStyle="1" w:styleId="Kontaktangaben">
    <w:name w:val="Kontaktangaben"/>
    <w:basedOn w:val="Normal"/>
    <w:semiHidden/>
    <w:rsid w:val="00E73CB2"/>
    <w:pPr>
      <w:tabs>
        <w:tab w:val="left" w:pos="709"/>
      </w:tabs>
      <w:spacing w:line="220" w:lineRule="atLeast"/>
    </w:pPr>
    <w:rPr>
      <w:spacing w:val="2"/>
      <w:sz w:val="16"/>
      <w:szCs w:val="16"/>
    </w:rPr>
  </w:style>
  <w:style w:type="table" w:customStyle="1" w:styleId="KlassischeTabelle">
    <w:name w:val="Klassische Tabelle"/>
    <w:basedOn w:val="TableauNormal"/>
    <w:next w:val="Grilledutableau"/>
    <w:uiPriority w:val="59"/>
    <w:rsid w:val="003F0DE7"/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28" w:type="dxa"/>
        <w:left w:w="85" w:type="dxa"/>
        <w:bottom w:w="28" w:type="dxa"/>
        <w:right w:w="8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</w:style>
  <w:style w:type="character" w:customStyle="1" w:styleId="Titre3Car">
    <w:name w:val="Titre 3 Car"/>
    <w:basedOn w:val="Policepardfaut"/>
    <w:link w:val="Titre3"/>
    <w:uiPriority w:val="9"/>
    <w:rsid w:val="004A3D1B"/>
    <w:rPr>
      <w:rFonts w:asciiTheme="majorHAnsi" w:eastAsiaTheme="majorEastAsia" w:hAnsiTheme="majorHAnsi" w:cstheme="majorBidi"/>
      <w:b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D1D5F"/>
    <w:rPr>
      <w:rFonts w:eastAsiaTheme="majorEastAsia" w:cstheme="majorBidi"/>
      <w:spacing w:val="1"/>
    </w:rPr>
  </w:style>
  <w:style w:type="character" w:customStyle="1" w:styleId="Titre5Car">
    <w:name w:val="Titre 5 Car"/>
    <w:basedOn w:val="Policepardfaut"/>
    <w:link w:val="Titre5"/>
    <w:uiPriority w:val="9"/>
    <w:semiHidden/>
    <w:rsid w:val="00CD1D5F"/>
    <w:rPr>
      <w:rFonts w:eastAsiaTheme="majorEastAsia" w:cstheme="majorBidi"/>
      <w:spacing w:val="1"/>
    </w:rPr>
  </w:style>
  <w:style w:type="character" w:customStyle="1" w:styleId="Titre6Car">
    <w:name w:val="Titre 6 Car"/>
    <w:basedOn w:val="Policepardfaut"/>
    <w:link w:val="Titre6"/>
    <w:uiPriority w:val="9"/>
    <w:semiHidden/>
    <w:rsid w:val="00D61996"/>
    <w:rPr>
      <w:rFonts w:asciiTheme="majorHAnsi" w:eastAsiaTheme="majorEastAsia" w:hAnsiTheme="majorHAnsi" w:cstheme="majorBidi"/>
    </w:rPr>
  </w:style>
  <w:style w:type="character" w:customStyle="1" w:styleId="Titre7Car">
    <w:name w:val="Titre 7 Car"/>
    <w:basedOn w:val="Policepardfaut"/>
    <w:link w:val="Titre7"/>
    <w:uiPriority w:val="9"/>
    <w:semiHidden/>
    <w:rsid w:val="00D61996"/>
    <w:rPr>
      <w:rFonts w:asciiTheme="majorHAnsi" w:eastAsiaTheme="majorEastAsia" w:hAnsiTheme="majorHAnsi" w:cstheme="majorBidi"/>
      <w:i/>
      <w:iCs/>
    </w:rPr>
  </w:style>
  <w:style w:type="character" w:customStyle="1" w:styleId="Titre8Car">
    <w:name w:val="Titre 8 Car"/>
    <w:basedOn w:val="Policepardfaut"/>
    <w:link w:val="Titre8"/>
    <w:uiPriority w:val="9"/>
    <w:semiHidden/>
    <w:rsid w:val="00D6199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D6199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ufzhlung1">
    <w:name w:val="Aufzählung 1"/>
    <w:basedOn w:val="Paragraphedeliste"/>
    <w:uiPriority w:val="6"/>
    <w:qFormat/>
    <w:rsid w:val="009E3BBC"/>
    <w:pPr>
      <w:numPr>
        <w:numId w:val="9"/>
      </w:numPr>
      <w:spacing w:after="100"/>
      <w:contextualSpacing w:val="0"/>
    </w:pPr>
  </w:style>
  <w:style w:type="paragraph" w:customStyle="1" w:styleId="Traktandum-Text">
    <w:name w:val="Traktandum-Text"/>
    <w:basedOn w:val="Aufzhlung1"/>
    <w:uiPriority w:val="27"/>
    <w:semiHidden/>
    <w:rsid w:val="00E269E1"/>
    <w:pPr>
      <w:numPr>
        <w:numId w:val="0"/>
      </w:numPr>
      <w:tabs>
        <w:tab w:val="left" w:pos="7938"/>
      </w:tabs>
      <w:ind w:left="426" w:right="848"/>
    </w:pPr>
  </w:style>
  <w:style w:type="paragraph" w:customStyle="1" w:styleId="Traktandum-Titel">
    <w:name w:val="Traktandum-Titel"/>
    <w:basedOn w:val="Aufzhlung1"/>
    <w:next w:val="Traktandum-Text"/>
    <w:uiPriority w:val="27"/>
    <w:semiHidden/>
    <w:rsid w:val="00E269E1"/>
    <w:pPr>
      <w:numPr>
        <w:numId w:val="3"/>
      </w:numPr>
      <w:tabs>
        <w:tab w:val="left" w:pos="7938"/>
      </w:tabs>
      <w:ind w:left="426" w:hanging="426"/>
    </w:pPr>
    <w:rPr>
      <w:rFonts w:asciiTheme="majorHAnsi" w:hAnsiTheme="majorHAnsi"/>
    </w:rPr>
  </w:style>
  <w:style w:type="paragraph" w:customStyle="1" w:styleId="Anleitung">
    <w:name w:val="Anleitung"/>
    <w:basedOn w:val="Normal"/>
    <w:uiPriority w:val="98"/>
    <w:semiHidden/>
    <w:rsid w:val="00625020"/>
    <w:pPr>
      <w:spacing w:line="288" w:lineRule="auto"/>
    </w:pPr>
    <w:rPr>
      <w:vanish/>
      <w:color w:val="A6A6A6" w:themeColor="background1" w:themeShade="A6"/>
      <w:sz w:val="14"/>
      <w:szCs w:val="18"/>
    </w:rPr>
  </w:style>
  <w:style w:type="character" w:styleId="Lienhypertextesuivivisit">
    <w:name w:val="FollowedHyperlink"/>
    <w:basedOn w:val="Lienhypertexte"/>
    <w:uiPriority w:val="96"/>
    <w:semiHidden/>
    <w:rsid w:val="007E0460"/>
    <w:rPr>
      <w:color w:val="auto"/>
      <w:u w:val="single"/>
    </w:rPr>
  </w:style>
  <w:style w:type="paragraph" w:styleId="Sous-titre">
    <w:name w:val="Subtitle"/>
    <w:basedOn w:val="Normal"/>
    <w:next w:val="Normal"/>
    <w:link w:val="Sous-titreCar"/>
    <w:uiPriority w:val="12"/>
    <w:qFormat/>
    <w:rsid w:val="00D6722C"/>
    <w:pPr>
      <w:numPr>
        <w:ilvl w:val="1"/>
      </w:numPr>
    </w:pPr>
    <w:rPr>
      <w:rFonts w:eastAsiaTheme="minorEastAsia"/>
      <w:sz w:val="52"/>
    </w:rPr>
  </w:style>
  <w:style w:type="character" w:customStyle="1" w:styleId="Sous-titreCar">
    <w:name w:val="Sous-titre Car"/>
    <w:basedOn w:val="Policepardfaut"/>
    <w:link w:val="Sous-titre"/>
    <w:uiPriority w:val="12"/>
    <w:rsid w:val="00D6722C"/>
    <w:rPr>
      <w:rFonts w:eastAsiaTheme="minorEastAsia"/>
      <w:sz w:val="52"/>
    </w:rPr>
  </w:style>
  <w:style w:type="paragraph" w:styleId="Date">
    <w:name w:val="Date"/>
    <w:basedOn w:val="Normal"/>
    <w:next w:val="Normal"/>
    <w:link w:val="DateCar"/>
    <w:uiPriority w:val="15"/>
    <w:semiHidden/>
    <w:rsid w:val="007160EF"/>
    <w:pPr>
      <w:spacing w:before="950" w:after="260"/>
    </w:pPr>
  </w:style>
  <w:style w:type="character" w:customStyle="1" w:styleId="DateCar">
    <w:name w:val="Date Car"/>
    <w:basedOn w:val="Policepardfaut"/>
    <w:link w:val="Date"/>
    <w:uiPriority w:val="15"/>
    <w:semiHidden/>
    <w:rsid w:val="00CD1D5F"/>
    <w:rPr>
      <w:spacing w:val="1"/>
    </w:rPr>
  </w:style>
  <w:style w:type="paragraph" w:styleId="Notedebasdepage">
    <w:name w:val="footnote text"/>
    <w:basedOn w:val="Normal"/>
    <w:link w:val="NotedebasdepageCar"/>
    <w:uiPriority w:val="79"/>
    <w:semiHidden/>
    <w:rsid w:val="00494FD7"/>
    <w:pPr>
      <w:spacing w:line="240" w:lineRule="auto"/>
    </w:pPr>
    <w:rPr>
      <w:sz w:val="16"/>
    </w:rPr>
  </w:style>
  <w:style w:type="character" w:customStyle="1" w:styleId="NotedebasdepageCar">
    <w:name w:val="Note de bas de page Car"/>
    <w:basedOn w:val="Policepardfaut"/>
    <w:link w:val="Notedebasdepage"/>
    <w:uiPriority w:val="79"/>
    <w:semiHidden/>
    <w:rsid w:val="00CD1D5F"/>
    <w:rPr>
      <w:spacing w:val="1"/>
      <w:sz w:val="16"/>
    </w:rPr>
  </w:style>
  <w:style w:type="character" w:styleId="Appelnotedebasdep">
    <w:name w:val="footnote reference"/>
    <w:basedOn w:val="Policepardfaut"/>
    <w:uiPriority w:val="79"/>
    <w:semiHidden/>
    <w:unhideWhenUsed/>
    <w:rsid w:val="00642F26"/>
    <w:rPr>
      <w:vertAlign w:val="superscript"/>
    </w:rPr>
  </w:style>
  <w:style w:type="table" w:customStyle="1" w:styleId="TabelleohneRahmen">
    <w:name w:val="Tabelle ohne Rahmen"/>
    <w:basedOn w:val="TableauNormal"/>
    <w:uiPriority w:val="99"/>
    <w:rsid w:val="003F0DE7"/>
    <w:tblPr>
      <w:tblCellMar>
        <w:left w:w="0" w:type="dxa"/>
        <w:right w:w="28" w:type="dxa"/>
      </w:tblCellMar>
    </w:tblPr>
  </w:style>
  <w:style w:type="paragraph" w:styleId="Notedefin">
    <w:name w:val="endnote text"/>
    <w:basedOn w:val="Notedebasdepage"/>
    <w:link w:val="NotedefinCar"/>
    <w:uiPriority w:val="79"/>
    <w:semiHidden/>
    <w:unhideWhenUsed/>
    <w:rsid w:val="00113CB8"/>
  </w:style>
  <w:style w:type="character" w:customStyle="1" w:styleId="NotedefinCar">
    <w:name w:val="Note de fin Car"/>
    <w:basedOn w:val="Policepardfaut"/>
    <w:link w:val="Notedefin"/>
    <w:uiPriority w:val="79"/>
    <w:semiHidden/>
    <w:rsid w:val="005A7BE5"/>
    <w:rPr>
      <w:sz w:val="16"/>
      <w:szCs w:val="20"/>
    </w:rPr>
  </w:style>
  <w:style w:type="character" w:styleId="Appeldenotedefin">
    <w:name w:val="endnote reference"/>
    <w:basedOn w:val="Policepardfaut"/>
    <w:uiPriority w:val="79"/>
    <w:semiHidden/>
    <w:unhideWhenUsed/>
    <w:rsid w:val="00113CB8"/>
    <w:rPr>
      <w:vertAlign w:val="superscript"/>
    </w:rPr>
  </w:style>
  <w:style w:type="paragraph" w:customStyle="1" w:styleId="Aufzhlung2">
    <w:name w:val="Aufzählung 2"/>
    <w:basedOn w:val="Aufzhlung1"/>
    <w:uiPriority w:val="6"/>
    <w:qFormat/>
    <w:rsid w:val="008632A9"/>
    <w:pPr>
      <w:numPr>
        <w:ilvl w:val="1"/>
      </w:numPr>
    </w:pPr>
  </w:style>
  <w:style w:type="paragraph" w:customStyle="1" w:styleId="Aufzhlung3">
    <w:name w:val="Aufzählung 3"/>
    <w:basedOn w:val="Aufzhlung1"/>
    <w:uiPriority w:val="6"/>
    <w:qFormat/>
    <w:rsid w:val="008632A9"/>
    <w:pPr>
      <w:numPr>
        <w:ilvl w:val="2"/>
      </w:numPr>
    </w:pPr>
  </w:style>
  <w:style w:type="paragraph" w:styleId="Lgende">
    <w:name w:val="caption"/>
    <w:basedOn w:val="Normal"/>
    <w:next w:val="Normal"/>
    <w:uiPriority w:val="24"/>
    <w:semiHidden/>
    <w:qFormat/>
    <w:rsid w:val="008632A9"/>
    <w:pPr>
      <w:spacing w:before="120" w:after="240" w:line="240" w:lineRule="auto"/>
    </w:pPr>
    <w:rPr>
      <w:rFonts w:asciiTheme="majorHAnsi" w:hAnsiTheme="majorHAnsi"/>
      <w:b/>
      <w:iCs/>
      <w:sz w:val="18"/>
      <w:szCs w:val="18"/>
    </w:rPr>
  </w:style>
  <w:style w:type="paragraph" w:styleId="En-ttedetabledesmatires">
    <w:name w:val="TOC Heading"/>
    <w:basedOn w:val="Titre1"/>
    <w:next w:val="Normal"/>
    <w:uiPriority w:val="39"/>
    <w:semiHidden/>
    <w:rsid w:val="00DB7675"/>
    <w:pPr>
      <w:spacing w:before="240"/>
      <w:outlineLvl w:val="9"/>
    </w:pPr>
    <w:rPr>
      <w:bCs w:val="0"/>
      <w:szCs w:val="32"/>
    </w:rPr>
  </w:style>
  <w:style w:type="paragraph" w:styleId="Textedebulles">
    <w:name w:val="Balloon Text"/>
    <w:basedOn w:val="Normal"/>
    <w:link w:val="TextedebullesCar"/>
    <w:uiPriority w:val="79"/>
    <w:semiHidden/>
    <w:unhideWhenUsed/>
    <w:rsid w:val="0087001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79"/>
    <w:semiHidden/>
    <w:rsid w:val="005A7BE5"/>
    <w:rPr>
      <w:rFonts w:ascii="Segoe UI" w:hAnsi="Segoe UI" w:cs="Segoe UI"/>
      <w:sz w:val="18"/>
      <w:szCs w:val="18"/>
    </w:rPr>
  </w:style>
  <w:style w:type="paragraph" w:customStyle="1" w:styleId="Seitenzahlen">
    <w:name w:val="Seitenzahlen"/>
    <w:basedOn w:val="Pieddepage"/>
    <w:uiPriority w:val="87"/>
    <w:semiHidden/>
    <w:rsid w:val="00E8428A"/>
    <w:pPr>
      <w:jc w:val="right"/>
    </w:pPr>
  </w:style>
  <w:style w:type="paragraph" w:customStyle="1" w:styleId="berschrift1nummeriert">
    <w:name w:val="Überschrift 1 nummeriert"/>
    <w:basedOn w:val="Titre1"/>
    <w:next w:val="StandardmitAbsatz"/>
    <w:uiPriority w:val="10"/>
    <w:qFormat/>
    <w:rsid w:val="009E3BBC"/>
    <w:pPr>
      <w:numPr>
        <w:numId w:val="10"/>
      </w:numPr>
      <w:tabs>
        <w:tab w:val="left" w:pos="425"/>
        <w:tab w:val="left" w:pos="567"/>
      </w:tabs>
    </w:pPr>
  </w:style>
  <w:style w:type="paragraph" w:customStyle="1" w:styleId="berschrift2nummeriert">
    <w:name w:val="Überschrift 2 nummeriert"/>
    <w:basedOn w:val="Titre2"/>
    <w:next w:val="StandardmitAbsatz"/>
    <w:uiPriority w:val="10"/>
    <w:qFormat/>
    <w:rsid w:val="009E3BBC"/>
    <w:pPr>
      <w:numPr>
        <w:ilvl w:val="1"/>
        <w:numId w:val="10"/>
      </w:numPr>
    </w:pPr>
  </w:style>
  <w:style w:type="paragraph" w:customStyle="1" w:styleId="berschrift3nummeriert">
    <w:name w:val="Überschrift 3 nummeriert"/>
    <w:basedOn w:val="Titre3"/>
    <w:next w:val="StandardmitAbsatz"/>
    <w:uiPriority w:val="10"/>
    <w:qFormat/>
    <w:rsid w:val="009E3BBC"/>
    <w:pPr>
      <w:numPr>
        <w:ilvl w:val="2"/>
        <w:numId w:val="10"/>
      </w:numPr>
    </w:pPr>
  </w:style>
  <w:style w:type="paragraph" w:customStyle="1" w:styleId="berschrift4nummeriert">
    <w:name w:val="Überschrift 4 nummeriert"/>
    <w:basedOn w:val="Titre4"/>
    <w:next w:val="StandardmitAbsatz"/>
    <w:uiPriority w:val="10"/>
    <w:semiHidden/>
    <w:rsid w:val="009E3BBC"/>
    <w:pPr>
      <w:numPr>
        <w:ilvl w:val="3"/>
        <w:numId w:val="10"/>
      </w:numPr>
    </w:pPr>
  </w:style>
  <w:style w:type="paragraph" w:styleId="TM1">
    <w:name w:val="toc 1"/>
    <w:basedOn w:val="Normal"/>
    <w:next w:val="Normal"/>
    <w:autoRedefine/>
    <w:uiPriority w:val="39"/>
    <w:semiHidden/>
    <w:rsid w:val="00623C83"/>
    <w:pPr>
      <w:pBdr>
        <w:bottom w:val="single" w:sz="2" w:space="1" w:color="BABABA" w:themeColor="background2"/>
        <w:between w:val="single" w:sz="2" w:space="1" w:color="BABABA" w:themeColor="background2"/>
      </w:pBdr>
      <w:tabs>
        <w:tab w:val="right" w:pos="9639"/>
      </w:tabs>
      <w:spacing w:line="320" w:lineRule="exact"/>
      <w:ind w:left="284" w:hanging="284"/>
    </w:pPr>
    <w:rPr>
      <w:rFonts w:ascii="Karla Medium" w:hAnsi="Karla Medium"/>
      <w:bCs/>
      <w:noProof/>
    </w:rPr>
  </w:style>
  <w:style w:type="paragraph" w:styleId="TM2">
    <w:name w:val="toc 2"/>
    <w:basedOn w:val="Normal"/>
    <w:next w:val="Normal"/>
    <w:autoRedefine/>
    <w:uiPriority w:val="39"/>
    <w:semiHidden/>
    <w:rsid w:val="004902D4"/>
    <w:pPr>
      <w:tabs>
        <w:tab w:val="right" w:pos="9639"/>
      </w:tabs>
      <w:spacing w:before="100" w:after="100"/>
      <w:ind w:left="851" w:hanging="567"/>
    </w:pPr>
  </w:style>
  <w:style w:type="paragraph" w:styleId="TM3">
    <w:name w:val="toc 3"/>
    <w:basedOn w:val="Normal"/>
    <w:next w:val="Normal"/>
    <w:autoRedefine/>
    <w:uiPriority w:val="39"/>
    <w:semiHidden/>
    <w:rsid w:val="004902D4"/>
    <w:pPr>
      <w:tabs>
        <w:tab w:val="right" w:pos="9639"/>
      </w:tabs>
      <w:spacing w:before="100" w:after="100"/>
      <w:ind w:left="1418" w:hanging="567"/>
    </w:pPr>
  </w:style>
  <w:style w:type="paragraph" w:styleId="NormalWeb">
    <w:name w:val="Normal (Web)"/>
    <w:basedOn w:val="Normal"/>
    <w:uiPriority w:val="79"/>
    <w:semiHidden/>
    <w:unhideWhenUsed/>
    <w:rsid w:val="00BE1E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CH"/>
    </w:rPr>
  </w:style>
  <w:style w:type="paragraph" w:styleId="Tabledesillustrations">
    <w:name w:val="table of figures"/>
    <w:basedOn w:val="Normal"/>
    <w:next w:val="Normal"/>
    <w:uiPriority w:val="40"/>
    <w:semiHidden/>
    <w:rsid w:val="008632A9"/>
    <w:pPr>
      <w:tabs>
        <w:tab w:val="right" w:pos="9639"/>
      </w:tabs>
    </w:pPr>
  </w:style>
  <w:style w:type="paragraph" w:customStyle="1" w:styleId="Absenderzeile">
    <w:name w:val="Absenderzeile"/>
    <w:basedOn w:val="Normal"/>
    <w:uiPriority w:val="16"/>
    <w:semiHidden/>
    <w:rsid w:val="0017204E"/>
    <w:pPr>
      <w:pBdr>
        <w:bottom w:val="single" w:sz="6" w:space="1" w:color="auto"/>
      </w:pBdr>
      <w:tabs>
        <w:tab w:val="right" w:pos="4026"/>
      </w:tabs>
    </w:pPr>
    <w:rPr>
      <w:sz w:val="12"/>
    </w:rPr>
  </w:style>
  <w:style w:type="paragraph" w:customStyle="1" w:styleId="Nummerierung1">
    <w:name w:val="Nummerierung 1"/>
    <w:basedOn w:val="Normal"/>
    <w:uiPriority w:val="7"/>
    <w:qFormat/>
    <w:rsid w:val="009E3BBC"/>
    <w:pPr>
      <w:numPr>
        <w:ilvl w:val="5"/>
        <w:numId w:val="10"/>
      </w:numPr>
    </w:pPr>
  </w:style>
  <w:style w:type="paragraph" w:customStyle="1" w:styleId="Nummerierung2">
    <w:name w:val="Nummerierung 2"/>
    <w:basedOn w:val="Nummerierung1"/>
    <w:uiPriority w:val="7"/>
    <w:qFormat/>
    <w:rsid w:val="009804FC"/>
    <w:pPr>
      <w:numPr>
        <w:ilvl w:val="6"/>
      </w:numPr>
    </w:pPr>
  </w:style>
  <w:style w:type="character" w:styleId="Numrodepage">
    <w:name w:val="page number"/>
    <w:basedOn w:val="Policepardfaut"/>
    <w:uiPriority w:val="79"/>
    <w:semiHidden/>
    <w:rsid w:val="00E8428A"/>
  </w:style>
  <w:style w:type="paragraph" w:customStyle="1" w:styleId="Nummerierungabc">
    <w:name w:val="Nummerierung abc"/>
    <w:basedOn w:val="Paragraphedeliste"/>
    <w:uiPriority w:val="8"/>
    <w:qFormat/>
    <w:rsid w:val="009E3BBC"/>
    <w:pPr>
      <w:numPr>
        <w:ilvl w:val="8"/>
        <w:numId w:val="10"/>
      </w:numPr>
    </w:pPr>
  </w:style>
  <w:style w:type="paragraph" w:customStyle="1" w:styleId="Nummerierung3">
    <w:name w:val="Nummerierung 3"/>
    <w:basedOn w:val="Nummerierung2"/>
    <w:uiPriority w:val="7"/>
    <w:rsid w:val="005A357F"/>
    <w:pPr>
      <w:numPr>
        <w:ilvl w:val="7"/>
      </w:numPr>
    </w:pPr>
  </w:style>
  <w:style w:type="paragraph" w:customStyle="1" w:styleId="berschrift5nummeriert">
    <w:name w:val="Überschrift 5 nummeriert"/>
    <w:basedOn w:val="Titre5"/>
    <w:next w:val="Normal"/>
    <w:uiPriority w:val="10"/>
    <w:semiHidden/>
    <w:rsid w:val="00375CD2"/>
  </w:style>
  <w:style w:type="paragraph" w:customStyle="1" w:styleId="Dokumentbezeichnung">
    <w:name w:val="Dokumentbezeichnung"/>
    <w:basedOn w:val="Titre1"/>
    <w:next w:val="Normal"/>
    <w:uiPriority w:val="98"/>
    <w:semiHidden/>
    <w:rsid w:val="00283995"/>
    <w:pPr>
      <w:pageBreakBefore/>
      <w:numPr>
        <w:numId w:val="4"/>
      </w:numPr>
      <w:pBdr>
        <w:top w:val="single" w:sz="8" w:space="5" w:color="000000" w:themeColor="text1"/>
        <w:left w:val="single" w:sz="8" w:space="5" w:color="000000" w:themeColor="text1"/>
        <w:bottom w:val="single" w:sz="8" w:space="5" w:color="000000" w:themeColor="text1"/>
        <w:right w:val="single" w:sz="8" w:space="5" w:color="000000" w:themeColor="text1"/>
      </w:pBdr>
      <w:shd w:val="clear" w:color="auto" w:fill="000000" w:themeFill="text1"/>
      <w:spacing w:before="600" w:after="600"/>
      <w:ind w:right="125"/>
    </w:pPr>
    <w:rPr>
      <w:bCs w:val="0"/>
      <w:color w:val="FFFFFF" w:themeColor="background1"/>
      <w:spacing w:val="6"/>
      <w:sz w:val="40"/>
      <w:szCs w:val="52"/>
    </w:rPr>
  </w:style>
  <w:style w:type="character" w:styleId="Textedelespacerserv">
    <w:name w:val="Placeholder Text"/>
    <w:basedOn w:val="Policepardfaut"/>
    <w:uiPriority w:val="79"/>
    <w:semiHidden/>
    <w:rsid w:val="00C30C28"/>
    <w:rPr>
      <w:color w:val="BABABA" w:themeColor="background2"/>
    </w:rPr>
  </w:style>
  <w:style w:type="paragraph" w:customStyle="1" w:styleId="ErstelltdurchVorlagenbauerchfrDSJ">
    <w:name w:val="Erstellt durch Vorlagenbauer.ch für DSJ"/>
    <w:basedOn w:val="Normal"/>
    <w:next w:val="Normal"/>
    <w:semiHidden/>
    <w:rsid w:val="00BB0EB7"/>
    <w:pPr>
      <w:shd w:val="clear" w:color="auto" w:fill="FFFFFF" w:themeFill="background1"/>
    </w:pPr>
  </w:style>
  <w:style w:type="paragraph" w:customStyle="1" w:styleId="Tabellenfolgezeile">
    <w:name w:val="Tabellenfolgezeile"/>
    <w:basedOn w:val="Normal"/>
    <w:next w:val="Normal"/>
    <w:uiPriority w:val="90"/>
    <w:semiHidden/>
    <w:rsid w:val="00397B92"/>
    <w:pPr>
      <w:spacing w:line="20" w:lineRule="exact"/>
    </w:pPr>
    <w:rPr>
      <w:sz w:val="2"/>
    </w:rPr>
  </w:style>
  <w:style w:type="paragraph" w:styleId="TM4">
    <w:name w:val="toc 4"/>
    <w:basedOn w:val="Normal"/>
    <w:next w:val="Normal"/>
    <w:autoRedefine/>
    <w:uiPriority w:val="39"/>
    <w:semiHidden/>
    <w:rsid w:val="00E414A0"/>
    <w:pPr>
      <w:tabs>
        <w:tab w:val="right" w:leader="dot" w:pos="9060"/>
      </w:tabs>
      <w:ind w:left="851" w:hanging="851"/>
    </w:pPr>
  </w:style>
  <w:style w:type="paragraph" w:styleId="TM5">
    <w:name w:val="toc 5"/>
    <w:basedOn w:val="Normal"/>
    <w:next w:val="Normal"/>
    <w:autoRedefine/>
    <w:uiPriority w:val="39"/>
    <w:semiHidden/>
    <w:rsid w:val="00273EBC"/>
    <w:pPr>
      <w:tabs>
        <w:tab w:val="right" w:leader="dot" w:pos="9060"/>
      </w:tabs>
      <w:ind w:left="993" w:hanging="993"/>
    </w:pPr>
  </w:style>
  <w:style w:type="paragraph" w:styleId="Bibliographie">
    <w:name w:val="Bibliography"/>
    <w:basedOn w:val="Normal"/>
    <w:next w:val="Normal"/>
    <w:uiPriority w:val="37"/>
    <w:semiHidden/>
    <w:rsid w:val="00E02496"/>
  </w:style>
  <w:style w:type="paragraph" w:styleId="Index1">
    <w:name w:val="index 1"/>
    <w:basedOn w:val="Normal"/>
    <w:next w:val="Normal"/>
    <w:autoRedefine/>
    <w:uiPriority w:val="99"/>
    <w:semiHidden/>
    <w:unhideWhenUsed/>
    <w:rsid w:val="00C20DEA"/>
    <w:pPr>
      <w:spacing w:line="240" w:lineRule="auto"/>
      <w:ind w:left="200" w:hanging="200"/>
    </w:pPr>
  </w:style>
  <w:style w:type="numbering" w:customStyle="1" w:styleId="NummerierteberschriftenListe">
    <w:name w:val="Nummerierte Überschriften (Liste)"/>
    <w:uiPriority w:val="99"/>
    <w:rsid w:val="009E3BBC"/>
    <w:pPr>
      <w:numPr>
        <w:numId w:val="5"/>
      </w:numPr>
    </w:pPr>
  </w:style>
  <w:style w:type="numbering" w:customStyle="1" w:styleId="AufzhlungenListe">
    <w:name w:val="Aufzählungen (Liste)"/>
    <w:uiPriority w:val="99"/>
    <w:rsid w:val="009E3BBC"/>
    <w:pPr>
      <w:numPr>
        <w:numId w:val="6"/>
      </w:numPr>
    </w:pPr>
  </w:style>
  <w:style w:type="character" w:styleId="Mentionnonrsolue">
    <w:name w:val="Unresolved Mention"/>
    <w:basedOn w:val="Policepardfaut"/>
    <w:uiPriority w:val="79"/>
    <w:semiHidden/>
    <w:unhideWhenUsed/>
    <w:rsid w:val="00D031C3"/>
    <w:rPr>
      <w:color w:val="605E5C"/>
      <w:shd w:val="clear" w:color="auto" w:fill="E1DFDD"/>
    </w:rPr>
  </w:style>
  <w:style w:type="paragraph" w:customStyle="1" w:styleId="Nummerierungs-Aussteiger">
    <w:name w:val="Nummerierungs-Aussteiger"/>
    <w:basedOn w:val="Normal"/>
    <w:next w:val="Normal"/>
    <w:uiPriority w:val="7"/>
    <w:semiHidden/>
    <w:qFormat/>
    <w:rsid w:val="009E3BBC"/>
    <w:pPr>
      <w:numPr>
        <w:ilvl w:val="4"/>
        <w:numId w:val="10"/>
      </w:numPr>
    </w:pPr>
  </w:style>
  <w:style w:type="character" w:customStyle="1" w:styleId="AbsenderzeilePP">
    <w:name w:val="Absenderzeile P.P."/>
    <w:basedOn w:val="Policepardfaut"/>
    <w:uiPriority w:val="16"/>
    <w:semiHidden/>
    <w:qFormat/>
    <w:rsid w:val="0017204E"/>
    <w:rPr>
      <w:b/>
      <w:spacing w:val="-40"/>
      <w:sz w:val="20"/>
    </w:rPr>
  </w:style>
  <w:style w:type="character" w:customStyle="1" w:styleId="AbsenderzeilePPA">
    <w:name w:val="Absenderzeile P.P. A"/>
    <w:basedOn w:val="AbsenderzeilePP"/>
    <w:uiPriority w:val="16"/>
    <w:semiHidden/>
    <w:qFormat/>
    <w:rsid w:val="0017204E"/>
    <w:rPr>
      <w:b/>
      <w:spacing w:val="0"/>
      <w:sz w:val="32"/>
    </w:rPr>
  </w:style>
  <w:style w:type="character" w:styleId="lev">
    <w:name w:val="Strong"/>
    <w:basedOn w:val="Policepardfaut"/>
    <w:uiPriority w:val="1"/>
    <w:qFormat/>
    <w:rsid w:val="00414E34"/>
    <w:rPr>
      <w:rFonts w:asciiTheme="majorHAnsi" w:hAnsiTheme="majorHAnsi"/>
      <w:b/>
      <w:bCs/>
    </w:rPr>
  </w:style>
  <w:style w:type="paragraph" w:customStyle="1" w:styleId="StandardmitAbsatz">
    <w:name w:val="Standard mit Absatz"/>
    <w:basedOn w:val="Normal"/>
    <w:qFormat/>
    <w:rsid w:val="004A3D1B"/>
    <w:pPr>
      <w:spacing w:after="100"/>
    </w:pPr>
  </w:style>
  <w:style w:type="paragraph" w:customStyle="1" w:styleId="AnredeBrief">
    <w:name w:val="Anrede Brief"/>
    <w:basedOn w:val="Titre3"/>
    <w:uiPriority w:val="98"/>
    <w:semiHidden/>
    <w:qFormat/>
    <w:rsid w:val="00EE57F4"/>
    <w:pPr>
      <w:spacing w:before="200" w:after="60"/>
    </w:pPr>
  </w:style>
  <w:style w:type="paragraph" w:customStyle="1" w:styleId="Text95Pt">
    <w:name w:val="Text 9.5 Pt"/>
    <w:basedOn w:val="Normal"/>
    <w:semiHidden/>
    <w:qFormat/>
    <w:rsid w:val="00EE57F4"/>
    <w:rPr>
      <w:sz w:val="19"/>
    </w:rPr>
  </w:style>
  <w:style w:type="paragraph" w:customStyle="1" w:styleId="FusszeilemitAbsatzlinie">
    <w:name w:val="Fusszeile mit Absatzlinie"/>
    <w:basedOn w:val="Pieddepage"/>
    <w:uiPriority w:val="86"/>
    <w:semiHidden/>
    <w:qFormat/>
    <w:rsid w:val="008B3D61"/>
    <w:pPr>
      <w:pBdr>
        <w:bottom w:val="single" w:sz="4" w:space="8" w:color="auto"/>
      </w:pBdr>
      <w:spacing w:after="260"/>
    </w:pPr>
  </w:style>
  <w:style w:type="paragraph" w:customStyle="1" w:styleId="Text6Pt">
    <w:name w:val="Text 6 Pt"/>
    <w:basedOn w:val="Normal"/>
    <w:semiHidden/>
    <w:qFormat/>
    <w:rsid w:val="00BF6B04"/>
    <w:rPr>
      <w:rFonts w:asciiTheme="majorHAnsi" w:hAnsiTheme="majorHAnsi"/>
      <w:sz w:val="12"/>
    </w:rPr>
  </w:style>
  <w:style w:type="table" w:customStyle="1" w:styleId="DSJTabelle1">
    <w:name w:val="DSJ Tabelle 1"/>
    <w:basedOn w:val="TableauNormal"/>
    <w:uiPriority w:val="99"/>
    <w:rsid w:val="00066455"/>
    <w:pPr>
      <w:spacing w:line="200" w:lineRule="atLeast"/>
    </w:pPr>
    <w:rPr>
      <w:sz w:val="17"/>
    </w:rPr>
    <w:tblPr>
      <w:tblBorders>
        <w:insideH w:val="single" w:sz="2" w:space="0" w:color="BABABA" w:themeColor="background2"/>
        <w:insideV w:val="single" w:sz="2" w:space="0" w:color="BABABA" w:themeColor="background2"/>
      </w:tblBorders>
      <w:tblCellMar>
        <w:top w:w="40" w:type="dxa"/>
        <w:left w:w="85" w:type="dxa"/>
        <w:bottom w:w="40" w:type="dxa"/>
        <w:right w:w="85" w:type="dxa"/>
      </w:tblCellMar>
    </w:tblPr>
    <w:tblStylePr w:type="firstRow">
      <w:rPr>
        <w:rFonts w:asciiTheme="majorHAnsi" w:hAnsiTheme="majorHAnsi"/>
        <w:b/>
        <w:color w:val="0D4E73" w:themeColor="accent6"/>
      </w:rPr>
    </w:tblStylePr>
    <w:tblStylePr w:type="lastRow">
      <w:rPr>
        <w:rFonts w:asciiTheme="majorHAnsi" w:hAnsiTheme="majorHAnsi"/>
        <w:b/>
        <w:color w:val="0D4E73" w:themeColor="accent6"/>
      </w:rPr>
    </w:tblStylePr>
    <w:tblStylePr w:type="firstCol">
      <w:rPr>
        <w:rFonts w:asciiTheme="majorHAnsi" w:hAnsiTheme="majorHAnsi"/>
        <w:b/>
        <w:color w:val="0D4E73" w:themeColor="accent6"/>
      </w:rPr>
    </w:tblStylePr>
  </w:style>
  <w:style w:type="table" w:customStyle="1" w:styleId="DSJTabelle2">
    <w:name w:val="DSJ Tabelle 2"/>
    <w:basedOn w:val="TableauNormal"/>
    <w:uiPriority w:val="99"/>
    <w:rsid w:val="00066455"/>
    <w:pPr>
      <w:spacing w:line="200" w:lineRule="atLeast"/>
    </w:pPr>
    <w:rPr>
      <w:sz w:val="17"/>
    </w:rPr>
    <w:tblPr>
      <w:tblCellMar>
        <w:top w:w="34" w:type="dxa"/>
        <w:left w:w="0" w:type="dxa"/>
        <w:bottom w:w="28" w:type="dxa"/>
        <w:right w:w="0" w:type="dxa"/>
      </w:tblCellMar>
    </w:tblPr>
    <w:tblStylePr w:type="firstRow">
      <w:rPr>
        <w:rFonts w:asciiTheme="majorHAnsi" w:hAnsiTheme="majorHAnsi"/>
        <w:b/>
        <w:color w:val="0D4E73" w:themeColor="accent6"/>
      </w:rPr>
      <w:tblPr/>
      <w:tcPr>
        <w:tcBorders>
          <w:top w:val="nil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rFonts w:asciiTheme="majorHAnsi" w:hAnsiTheme="majorHAnsi"/>
        <w:b/>
        <w:color w:val="0D4E73" w:themeColor="accent6"/>
      </w:rPr>
      <w:tblPr/>
      <w:tcPr>
        <w:tcBorders>
          <w:top w:val="single" w:sz="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rFonts w:asciiTheme="majorHAnsi" w:hAnsiTheme="majorHAnsi"/>
        <w:b/>
        <w:color w:val="0D4E73" w:themeColor="accent6"/>
      </w:rPr>
    </w:tblStylePr>
  </w:style>
  <w:style w:type="paragraph" w:customStyle="1" w:styleId="berschrift1Tabelleweiss">
    <w:name w:val="Überschrift 1 Tabelle weiss"/>
    <w:basedOn w:val="StandardmitAbsatz"/>
    <w:uiPriority w:val="9"/>
    <w:qFormat/>
    <w:rsid w:val="00F77516"/>
    <w:pPr>
      <w:spacing w:after="360"/>
      <w:jc w:val="center"/>
    </w:pPr>
    <w:rPr>
      <w:rFonts w:asciiTheme="majorHAnsi" w:hAnsiTheme="majorHAnsi"/>
      <w:b/>
      <w:bCs/>
      <w:color w:val="FFFFFF" w:themeColor="background1"/>
      <w:sz w:val="28"/>
      <w:szCs w:val="28"/>
    </w:rPr>
  </w:style>
  <w:style w:type="paragraph" w:customStyle="1" w:styleId="Aufzhlung1Tabelleweiss">
    <w:name w:val="Aufzählung 1 Tabelle weiss"/>
    <w:basedOn w:val="Aufzhlung1"/>
    <w:uiPriority w:val="6"/>
    <w:semiHidden/>
    <w:qFormat/>
    <w:rsid w:val="008632A9"/>
    <w:pPr>
      <w:numPr>
        <w:ilvl w:val="4"/>
      </w:numPr>
      <w:spacing w:after="200" w:line="200" w:lineRule="atLeast"/>
    </w:pPr>
    <w:rPr>
      <w:color w:val="FFFFFF" w:themeColor="background1"/>
      <w:sz w:val="17"/>
      <w:szCs w:val="17"/>
    </w:rPr>
  </w:style>
  <w:style w:type="paragraph" w:customStyle="1" w:styleId="TitelTitelseite">
    <w:name w:val="Titel Titelseite"/>
    <w:basedOn w:val="Normal"/>
    <w:uiPriority w:val="12"/>
    <w:qFormat/>
    <w:rsid w:val="005E13B4"/>
    <w:pPr>
      <w:spacing w:line="218" w:lineRule="auto"/>
    </w:pPr>
    <w:rPr>
      <w:color w:val="FFFFFF" w:themeColor="background1"/>
      <w:spacing w:val="-30"/>
      <w:sz w:val="112"/>
      <w:szCs w:val="112"/>
    </w:rPr>
  </w:style>
  <w:style w:type="paragraph" w:customStyle="1" w:styleId="UntertitelTitelseite">
    <w:name w:val="Untertitel Titelseite"/>
    <w:basedOn w:val="Normal"/>
    <w:uiPriority w:val="12"/>
    <w:qFormat/>
    <w:rsid w:val="005E13B4"/>
    <w:pPr>
      <w:spacing w:before="240"/>
    </w:pPr>
    <w:rPr>
      <w:rFonts w:ascii="Karla Medium" w:hAnsi="Karla Medium"/>
      <w:color w:val="FFFFFF" w:themeColor="background1"/>
      <w:spacing w:val="-6"/>
      <w:sz w:val="48"/>
    </w:rPr>
  </w:style>
  <w:style w:type="paragraph" w:customStyle="1" w:styleId="TitelZwischenseite">
    <w:name w:val="Titel Zwischenseite"/>
    <w:basedOn w:val="Normal"/>
    <w:uiPriority w:val="12"/>
    <w:qFormat/>
    <w:rsid w:val="00E06852"/>
    <w:pPr>
      <w:spacing w:line="228" w:lineRule="auto"/>
    </w:pPr>
    <w:rPr>
      <w:color w:val="FFFFFF" w:themeColor="background1"/>
      <w:spacing w:val="-20"/>
      <w:sz w:val="76"/>
      <w:szCs w:val="76"/>
    </w:rPr>
  </w:style>
  <w:style w:type="paragraph" w:customStyle="1" w:styleId="TitelZwischenseiteNr">
    <w:name w:val="Titel Zwischenseite Nr"/>
    <w:basedOn w:val="Normal"/>
    <w:uiPriority w:val="12"/>
    <w:rsid w:val="00D77D60"/>
    <w:pPr>
      <w:spacing w:line="192" w:lineRule="auto"/>
    </w:pPr>
    <w:rPr>
      <w:rFonts w:asciiTheme="majorHAnsi" w:hAnsiTheme="majorHAnsi"/>
      <w:b/>
      <w:bCs/>
      <w:color w:val="FFFFFF" w:themeColor="background1"/>
      <w:sz w:val="364"/>
      <w:szCs w:val="364"/>
    </w:rPr>
  </w:style>
  <w:style w:type="paragraph" w:customStyle="1" w:styleId="Aufzhlung4">
    <w:name w:val="Aufzählung 4"/>
    <w:basedOn w:val="Aufzhlung3"/>
    <w:uiPriority w:val="6"/>
    <w:qFormat/>
    <w:rsid w:val="008632A9"/>
    <w:pPr>
      <w:numPr>
        <w:ilvl w:val="3"/>
      </w:numPr>
    </w:pPr>
  </w:style>
  <w:style w:type="paragraph" w:customStyle="1" w:styleId="Stellanzeige">
    <w:name w:val="Stellanzeige"/>
    <w:basedOn w:val="Normal"/>
    <w:uiPriority w:val="98"/>
    <w:semiHidden/>
    <w:qFormat/>
    <w:rsid w:val="004741A4"/>
    <w:pPr>
      <w:numPr>
        <w:numId w:val="8"/>
      </w:numPr>
      <w:ind w:left="459" w:hanging="459"/>
    </w:pPr>
    <w:rPr>
      <w:rFonts w:asciiTheme="majorHAnsi" w:hAnsiTheme="majorHAnsi"/>
      <w:b/>
      <w:color w:val="327591" w:themeColor="accent1"/>
      <w:spacing w:val="-2"/>
      <w:position w:val="-4"/>
      <w:sz w:val="28"/>
    </w:rPr>
  </w:style>
  <w:style w:type="character" w:styleId="Marquedecommentaire">
    <w:name w:val="annotation reference"/>
    <w:basedOn w:val="Policepardfaut"/>
    <w:uiPriority w:val="79"/>
    <w:semiHidden/>
    <w:unhideWhenUsed/>
    <w:rsid w:val="00D25A80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79"/>
    <w:unhideWhenUsed/>
    <w:rsid w:val="00D25A80"/>
    <w:pPr>
      <w:spacing w:line="240" w:lineRule="auto"/>
    </w:pPr>
  </w:style>
  <w:style w:type="character" w:customStyle="1" w:styleId="CommentaireCar">
    <w:name w:val="Commentaire Car"/>
    <w:basedOn w:val="Policepardfaut"/>
    <w:link w:val="Commentaire"/>
    <w:uiPriority w:val="79"/>
    <w:rsid w:val="00D25A80"/>
    <w:rPr>
      <w:spacing w:val="1"/>
    </w:rPr>
  </w:style>
  <w:style w:type="paragraph" w:styleId="Objetducommentaire">
    <w:name w:val="annotation subject"/>
    <w:basedOn w:val="Commentaire"/>
    <w:next w:val="Commentaire"/>
    <w:link w:val="ObjetducommentaireCar"/>
    <w:uiPriority w:val="79"/>
    <w:semiHidden/>
    <w:unhideWhenUsed/>
    <w:rsid w:val="00D25A80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79"/>
    <w:semiHidden/>
    <w:rsid w:val="00D25A80"/>
    <w:rPr>
      <w:b/>
      <w:bCs/>
      <w:spacing w:val="1"/>
    </w:rPr>
  </w:style>
  <w:style w:type="paragraph" w:styleId="Rvision">
    <w:name w:val="Revision"/>
    <w:hidden/>
    <w:uiPriority w:val="99"/>
    <w:semiHidden/>
    <w:rsid w:val="008959A0"/>
    <w:pPr>
      <w:spacing w:line="240" w:lineRule="auto"/>
    </w:pPr>
    <w:rPr>
      <w:spacing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19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emf"/><Relationship Id="rId1" Type="http://schemas.openxmlformats.org/officeDocument/2006/relationships/image" Target="media/image1.emf"/><Relationship Id="rId5" Type="http://schemas.openxmlformats.org/officeDocument/2006/relationships/image" Target="media/image5.emf"/><Relationship Id="rId4" Type="http://schemas.openxmlformats.org/officeDocument/2006/relationships/image" Target="media/image4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raSchmid\OneDrive%20-%20DSJ%20Dachverband%20Schweizer%20Jugendparlamente\General\06_Vorlagen_Formulare\Office-Vorlagen\Word\Dokument%20DSJ_DE.dotx" TargetMode="External"/></Relationships>
</file>

<file path=word/theme/theme1.xml><?xml version="1.0" encoding="utf-8"?>
<a:theme xmlns:a="http://schemas.openxmlformats.org/drawingml/2006/main" name="Larissa-Design">
  <a:themeElements>
    <a:clrScheme name="DSJ Neu">
      <a:dk1>
        <a:sysClr val="windowText" lastClr="000000"/>
      </a:dk1>
      <a:lt1>
        <a:sysClr val="window" lastClr="FFFFFF"/>
      </a:lt1>
      <a:dk2>
        <a:srgbClr val="2B2E33"/>
      </a:dk2>
      <a:lt2>
        <a:srgbClr val="BABABA"/>
      </a:lt2>
      <a:accent1>
        <a:srgbClr val="327591"/>
      </a:accent1>
      <a:accent2>
        <a:srgbClr val="50B46E"/>
      </a:accent2>
      <a:accent3>
        <a:srgbClr val="FAB5D4"/>
      </a:accent3>
      <a:accent4>
        <a:srgbClr val="E50067"/>
      </a:accent4>
      <a:accent5>
        <a:srgbClr val="1E9FC7"/>
      </a:accent5>
      <a:accent6>
        <a:srgbClr val="0D4E73"/>
      </a:accent6>
      <a:hlink>
        <a:srgbClr val="000000"/>
      </a:hlink>
      <a:folHlink>
        <a:srgbClr val="000000"/>
      </a:folHlink>
    </a:clrScheme>
    <a:fontScheme name="DSJ">
      <a:majorFont>
        <a:latin typeface="Karla"/>
        <a:ea typeface=""/>
        <a:cs typeface=""/>
      </a:majorFont>
      <a:minorFont>
        <a:latin typeface="Karla Light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  <a:ln w="6350">
          <a:noFill/>
        </a:ln>
        <a:effectLst/>
      </a:spPr>
      <a:bodyPr wrap="square" lIns="0" tIns="0" rIns="0" bIns="0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9D7EF79718C24E991DA61B439C4FD7" ma:contentTypeVersion="18" ma:contentTypeDescription="Create a new document." ma:contentTypeScope="" ma:versionID="8d7aaaae9ec532c9f785a7a2643b1909">
  <xsd:schema xmlns:xsd="http://www.w3.org/2001/XMLSchema" xmlns:xs="http://www.w3.org/2001/XMLSchema" xmlns:p="http://schemas.microsoft.com/office/2006/metadata/properties" xmlns:ns2="3c8f43b6-c3d3-42f1-a238-56a018ada95b" xmlns:ns3="ed179f90-8119-4b1c-99f4-56f48ebb14e4" targetNamespace="http://schemas.microsoft.com/office/2006/metadata/properties" ma:root="true" ma:fieldsID="73d57db9837d58b97cce2fbd48346f3e" ns2:_="" ns3:_="">
    <xsd:import namespace="3c8f43b6-c3d3-42f1-a238-56a018ada95b"/>
    <xsd:import namespace="ed179f90-8119-4b1c-99f4-56f48ebb14e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8f43b6-c3d3-42f1-a238-56a018ada9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6f16aef4-54db-4462-aa5d-fd36d74b12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179f90-8119-4b1c-99f4-56f48ebb14e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0b2d1ea4-f0bc-4bab-8919-8777d2be5834}" ma:internalName="TaxCatchAll" ma:showField="CatchAllData" ma:web="ed179f90-8119-4b1c-99f4-56f48ebb14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Authr</b:Tag>
    <b:SourceType>Book</b:SourceType>
    <b:Guid>{BA01FD2C-EDFC-4D13-8F46-679005D5D2FB}</b:Guid>
    <b:Author>
      <b:Author>
        <b:NameList>
          <b:Person>
            <b:Last>Autor</b:Last>
            <b:First>Anton</b:First>
          </b:Person>
        </b:NameList>
      </b:Author>
    </b:Author>
    <b:Title>Titel</b:Title>
    <b:Year>Jahr</b:Year>
    <b:City>Ort</b:City>
    <b:Publisher>Verleger</b:Publisher>
    <b:RefOrder>1</b:RefOrder>
  </b:Source>
</b:Sourc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d179f90-8119-4b1c-99f4-56f48ebb14e4" xsi:nil="true"/>
    <lcf76f155ced4ddcb4097134ff3c332f xmlns="3c8f43b6-c3d3-42f1-a238-56a018ada95b">
      <Terms xmlns="http://schemas.microsoft.com/office/infopath/2007/PartnerControls"/>
    </lcf76f155ced4ddcb4097134ff3c332f>
    <SharedWithUsers xmlns="ed179f90-8119-4b1c-99f4-56f48ebb14e4">
      <UserInfo>
        <DisplayName/>
        <AccountId xsi:nil="true"/>
        <AccountType/>
      </UserInfo>
    </SharedWithUsers>
    <MediaLengthInSeconds xmlns="3c8f43b6-c3d3-42f1-a238-56a018ada95b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3AC091C-249F-4693-93A5-9D9AA37D68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8f43b6-c3d3-42f1-a238-56a018ada95b"/>
    <ds:schemaRef ds:uri="ed179f90-8119-4b1c-99f4-56f48ebb14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77B781F-CA08-491A-A6F1-F7575EFA338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000BED3-F54C-414D-A2A4-3CB9371644D5}">
  <ds:schemaRefs>
    <ds:schemaRef ds:uri="http://schemas.microsoft.com/office/2006/metadata/properties"/>
    <ds:schemaRef ds:uri="http://schemas.microsoft.com/office/infopath/2007/PartnerControls"/>
    <ds:schemaRef ds:uri="ed179f90-8119-4b1c-99f4-56f48ebb14e4"/>
    <ds:schemaRef ds:uri="3c8f43b6-c3d3-42f1-a238-56a018ada95b"/>
  </ds:schemaRefs>
</ds:datastoreItem>
</file>

<file path=customXml/itemProps4.xml><?xml version="1.0" encoding="utf-8"?>
<ds:datastoreItem xmlns:ds="http://schemas.openxmlformats.org/officeDocument/2006/customXml" ds:itemID="{691B9E7B-1F5D-4650-8E1E-7519107C431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 DSJ_DE</Template>
  <TotalTime>0</TotalTime>
  <Pages>1</Pages>
  <Words>348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DSJ</Company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Isler</dc:creator>
  <cp:keywords/>
  <dc:description>erstellt durch Vorlagenbauer.ch</dc:description>
  <cp:lastModifiedBy>Florian Mottier</cp:lastModifiedBy>
  <cp:revision>12</cp:revision>
  <cp:lastPrinted>2024-04-16T22:31:00Z</cp:lastPrinted>
  <dcterms:created xsi:type="dcterms:W3CDTF">2025-08-27T19:27:00Z</dcterms:created>
  <dcterms:modified xsi:type="dcterms:W3CDTF">2025-09-26T06:15:00Z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VorlagenbauerAddin">
    <vt:bool>true</vt:bool>
  </property>
  <property fmtid="{D5CDD505-2E9C-101B-9397-08002B2CF9AE}" pid="4" name="Order">
    <vt:r8>1401500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ContentTypeId">
    <vt:lpwstr>0x0101000B9D7EF79718C24E991DA61B439C4FD7</vt:lpwstr>
  </property>
</Properties>
</file>