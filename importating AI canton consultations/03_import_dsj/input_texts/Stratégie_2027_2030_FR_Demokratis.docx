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33F6" w14:textId="4DFB5ABE" w:rsidR="003C51E0" w:rsidRPr="000016BE" w:rsidRDefault="003C51E0" w:rsidP="006A15AC">
      <w:pPr>
        <w:pStyle w:val="Titre"/>
        <w:rPr>
          <w:lang w:val="fr-CH"/>
        </w:rPr>
      </w:pPr>
      <w:r w:rsidRPr="000016BE">
        <w:rPr>
          <w:lang w:val="fr-CH"/>
        </w:rPr>
        <w:t>S</w:t>
      </w:r>
      <w:r w:rsidR="00721A59" w:rsidRPr="000016BE">
        <w:rPr>
          <w:lang w:val="fr-CH"/>
        </w:rPr>
        <w:t>tratégie</w:t>
      </w:r>
      <w:r w:rsidR="00DD72BD" w:rsidRPr="000016BE">
        <w:rPr>
          <w:lang w:val="fr-CH"/>
        </w:rPr>
        <w:t xml:space="preserve"> 2027 – 2030</w:t>
      </w:r>
      <w:r w:rsidR="10D82E70" w:rsidRPr="000016BE">
        <w:rPr>
          <w:lang w:val="fr-CH"/>
        </w:rPr>
        <w:t xml:space="preserve"> </w:t>
      </w:r>
    </w:p>
    <w:p w14:paraId="53F6E756" w14:textId="77777777" w:rsidR="003C51E0" w:rsidRPr="003C51E0" w:rsidRDefault="003C51E0" w:rsidP="003C51E0">
      <w:pPr>
        <w:spacing w:before="240" w:after="240"/>
        <w:rPr>
          <w:lang w:val="fr-CH"/>
        </w:rPr>
      </w:pPr>
    </w:p>
    <w:p w14:paraId="60DC0264" w14:textId="13EB6AFF" w:rsidR="0021276B" w:rsidRPr="00721A59" w:rsidRDefault="00721A59" w:rsidP="00626530">
      <w:pPr>
        <w:pStyle w:val="berschrift1nummeriert"/>
        <w:tabs>
          <w:tab w:val="clear" w:pos="567"/>
        </w:tabs>
        <w:ind w:left="284" w:hanging="284"/>
        <w:rPr>
          <w:lang w:val="fr-CH"/>
        </w:rPr>
      </w:pPr>
      <w:r w:rsidRPr="00721A59">
        <w:rPr>
          <w:lang w:val="fr-CH"/>
        </w:rPr>
        <w:t>Nous promouvons les parlements des jeunes en tant qu’acteurs de l’éducation à la ci</w:t>
      </w:r>
      <w:r>
        <w:rPr>
          <w:lang w:val="fr-CH"/>
        </w:rPr>
        <w:t>toyenneté et de la participation politique</w:t>
      </w:r>
    </w:p>
    <w:p w14:paraId="0342E053" w14:textId="489D7D4D" w:rsidR="00721A59" w:rsidRDefault="00721A59" w:rsidP="3C41BC03">
      <w:pPr>
        <w:rPr>
          <w:lang w:val="fr-CH"/>
        </w:rPr>
      </w:pPr>
      <w:r w:rsidRPr="05F7041A">
        <w:rPr>
          <w:lang w:val="fr-CH"/>
        </w:rPr>
        <w:t xml:space="preserve">Avec nos membres, nous contribuons de manière significative au renforcement durable de la démocratie en Suisse. </w:t>
      </w:r>
      <w:r w:rsidR="00EA5A8F" w:rsidRPr="05F7041A">
        <w:rPr>
          <w:lang w:val="fr-CH"/>
        </w:rPr>
        <w:t xml:space="preserve">Dans ce </w:t>
      </w:r>
      <w:r w:rsidR="00C86040" w:rsidRPr="05F7041A">
        <w:rPr>
          <w:lang w:val="fr-CH"/>
        </w:rPr>
        <w:t>cadre</w:t>
      </w:r>
      <w:r w:rsidR="00EA5A8F" w:rsidRPr="05F7041A">
        <w:rPr>
          <w:lang w:val="fr-CH"/>
        </w:rPr>
        <w:t>, nous nous engageons pour que les parlements des jeunes de toute la Suisse soient reconnus</w:t>
      </w:r>
      <w:r w:rsidR="00C86040" w:rsidRPr="05F7041A">
        <w:rPr>
          <w:lang w:val="fr-CH"/>
        </w:rPr>
        <w:t xml:space="preserve"> et </w:t>
      </w:r>
      <w:r w:rsidR="00325C8B">
        <w:rPr>
          <w:lang w:val="fr-CH"/>
        </w:rPr>
        <w:t>renforcés</w:t>
      </w:r>
      <w:r w:rsidR="00325C8B" w:rsidRPr="05F7041A">
        <w:rPr>
          <w:lang w:val="fr-CH"/>
        </w:rPr>
        <w:t xml:space="preserve"> </w:t>
      </w:r>
      <w:r w:rsidR="00EA5A8F" w:rsidRPr="05F7041A">
        <w:rPr>
          <w:lang w:val="fr-CH"/>
        </w:rPr>
        <w:t xml:space="preserve">comme </w:t>
      </w:r>
      <w:r w:rsidR="1ECB9ED2" w:rsidRPr="05F7041A">
        <w:rPr>
          <w:lang w:val="fr-CH"/>
        </w:rPr>
        <w:t xml:space="preserve">acteurs </w:t>
      </w:r>
      <w:r w:rsidR="00FA0A17">
        <w:rPr>
          <w:lang w:val="fr-CH"/>
        </w:rPr>
        <w:t xml:space="preserve">pour une </w:t>
      </w:r>
      <w:r w:rsidR="1ECB9ED2" w:rsidRPr="05F7041A">
        <w:rPr>
          <w:lang w:val="fr-CH"/>
        </w:rPr>
        <w:t>éducation</w:t>
      </w:r>
      <w:r w:rsidR="00EA5A8F" w:rsidRPr="05F7041A">
        <w:rPr>
          <w:lang w:val="fr-CH"/>
        </w:rPr>
        <w:t xml:space="preserve"> à la citoyenneté et </w:t>
      </w:r>
      <w:r w:rsidR="00FA0A17">
        <w:rPr>
          <w:lang w:val="fr-CH"/>
        </w:rPr>
        <w:t>une</w:t>
      </w:r>
      <w:r w:rsidR="00D04441">
        <w:rPr>
          <w:lang w:val="fr-CH"/>
        </w:rPr>
        <w:t xml:space="preserve"> </w:t>
      </w:r>
      <w:r w:rsidR="00EA5A8F" w:rsidRPr="05F7041A">
        <w:rPr>
          <w:lang w:val="fr-CH"/>
        </w:rPr>
        <w:t>participation politique</w:t>
      </w:r>
      <w:r w:rsidR="00FA0A17">
        <w:rPr>
          <w:lang w:val="fr-CH"/>
        </w:rPr>
        <w:t xml:space="preserve"> plus efficaces</w:t>
      </w:r>
      <w:r w:rsidR="00374BA5" w:rsidRPr="05F7041A">
        <w:rPr>
          <w:lang w:val="fr-CH"/>
        </w:rPr>
        <w:t>.</w:t>
      </w:r>
      <w:r w:rsidR="00F73971" w:rsidRPr="05F7041A">
        <w:rPr>
          <w:lang w:val="fr-CH"/>
        </w:rPr>
        <w:t xml:space="preserve"> </w:t>
      </w:r>
    </w:p>
    <w:p w14:paraId="69C0A48C" w14:textId="6B329693" w:rsidR="00AA7E4E" w:rsidRPr="00721A59" w:rsidRDefault="00721A59" w:rsidP="00626530">
      <w:pPr>
        <w:pStyle w:val="berschrift1nummeriert"/>
        <w:tabs>
          <w:tab w:val="clear" w:pos="567"/>
        </w:tabs>
        <w:ind w:left="284" w:hanging="284"/>
        <w:rPr>
          <w:lang w:val="fr-CH"/>
        </w:rPr>
      </w:pPr>
      <w:r w:rsidRPr="3C41BC03">
        <w:rPr>
          <w:lang w:val="fr-CH"/>
        </w:rPr>
        <w:t>Nous renforçons l’éducation à la citoyenneté et la participation politique des jeunes à travers nos offres et activités</w:t>
      </w:r>
    </w:p>
    <w:p w14:paraId="6C920586" w14:textId="0EB675FE" w:rsidR="00B702A4" w:rsidRDefault="5BAA2419" w:rsidP="15A63243">
      <w:pPr>
        <w:pStyle w:val="Aufzhlung1"/>
        <w:numPr>
          <w:ilvl w:val="0"/>
          <w:numId w:val="0"/>
        </w:numPr>
        <w:rPr>
          <w:lang w:val="fr-CH"/>
        </w:rPr>
      </w:pPr>
      <w:r w:rsidRPr="3C41BC03">
        <w:rPr>
          <w:lang w:val="fr-CH"/>
        </w:rPr>
        <w:t xml:space="preserve">Nous proposons aux jeunes de toute la Suisse des possibilités de contribution et d’information variées pour la participation à la vie démocratique. Dans ce </w:t>
      </w:r>
      <w:r w:rsidR="008B42DA">
        <w:rPr>
          <w:lang w:val="fr-CH"/>
        </w:rPr>
        <w:t>cadre</w:t>
      </w:r>
      <w:r w:rsidRPr="3C41BC03">
        <w:rPr>
          <w:lang w:val="fr-CH"/>
        </w:rPr>
        <w:t xml:space="preserve">, nous renforçons notre présence à l’échelon national et étendons notre réseau dans tout le pays. </w:t>
      </w:r>
      <w:r w:rsidR="003E519A">
        <w:rPr>
          <w:lang w:val="fr-CH"/>
        </w:rPr>
        <w:t>Nous</w:t>
      </w:r>
      <w:r w:rsidR="003E519A" w:rsidRPr="3C41BC03">
        <w:rPr>
          <w:lang w:val="fr-CH"/>
        </w:rPr>
        <w:t xml:space="preserve"> </w:t>
      </w:r>
      <w:r w:rsidR="00531F7D">
        <w:rPr>
          <w:lang w:val="fr-CH"/>
        </w:rPr>
        <w:t xml:space="preserve">améliorons </w:t>
      </w:r>
      <w:r w:rsidR="00AE1C0F">
        <w:rPr>
          <w:lang w:val="fr-CH"/>
        </w:rPr>
        <w:t>continuellement</w:t>
      </w:r>
      <w:r w:rsidRPr="3C41BC03">
        <w:rPr>
          <w:lang w:val="fr-CH"/>
        </w:rPr>
        <w:t xml:space="preserve"> les offres et activités existantes pour atteindre le meilleur impact possible.</w:t>
      </w:r>
      <w:r w:rsidR="20014E3A" w:rsidRPr="3C41BC03">
        <w:rPr>
          <w:lang w:val="fr-CH"/>
        </w:rPr>
        <w:t xml:space="preserve"> </w:t>
      </w:r>
      <w:r w:rsidR="00595866" w:rsidRPr="3C41BC03">
        <w:rPr>
          <w:lang w:val="fr-CH"/>
        </w:rPr>
        <w:t xml:space="preserve">Nous développons de nouvelles offres et activités pour répondre aux besoins de </w:t>
      </w:r>
      <w:r w:rsidR="003F5347" w:rsidRPr="3C41BC03">
        <w:rPr>
          <w:lang w:val="fr-CH"/>
        </w:rPr>
        <w:t>no</w:t>
      </w:r>
      <w:r w:rsidR="005E1BF4">
        <w:rPr>
          <w:lang w:val="fr-CH"/>
        </w:rPr>
        <w:t>s</w:t>
      </w:r>
      <w:r w:rsidR="003F5347" w:rsidRPr="3C41BC03">
        <w:rPr>
          <w:lang w:val="fr-CH"/>
        </w:rPr>
        <w:t xml:space="preserve"> </w:t>
      </w:r>
      <w:r w:rsidR="00595866" w:rsidRPr="3C41BC03">
        <w:rPr>
          <w:lang w:val="fr-CH"/>
        </w:rPr>
        <w:t>groupe</w:t>
      </w:r>
      <w:r w:rsidR="005E1BF4">
        <w:rPr>
          <w:lang w:val="fr-CH"/>
        </w:rPr>
        <w:t>s</w:t>
      </w:r>
      <w:r w:rsidR="00595866" w:rsidRPr="3C41BC03">
        <w:rPr>
          <w:lang w:val="fr-CH"/>
        </w:rPr>
        <w:t xml:space="preserve"> cible</w:t>
      </w:r>
      <w:r w:rsidR="005E1BF4">
        <w:rPr>
          <w:lang w:val="fr-CH"/>
        </w:rPr>
        <w:t>s</w:t>
      </w:r>
      <w:r w:rsidR="00595866" w:rsidRPr="3C41BC03">
        <w:rPr>
          <w:lang w:val="fr-CH"/>
        </w:rPr>
        <w:t xml:space="preserve"> </w:t>
      </w:r>
      <w:r w:rsidR="00595866">
        <w:rPr>
          <w:lang w:val="fr-CH"/>
        </w:rPr>
        <w:t>en collaboration avec nos membres.</w:t>
      </w:r>
    </w:p>
    <w:p w14:paraId="4A09C275" w14:textId="00A88617" w:rsidR="00A347E4" w:rsidRPr="00721A59" w:rsidRDefault="00721A59" w:rsidP="00CF1298">
      <w:pPr>
        <w:pStyle w:val="berschrift1nummeriert"/>
        <w:tabs>
          <w:tab w:val="clear" w:pos="567"/>
        </w:tabs>
        <w:ind w:left="284" w:hanging="284"/>
        <w:rPr>
          <w:lang w:val="fr-CH"/>
        </w:rPr>
      </w:pPr>
      <w:r w:rsidRPr="00CF1298">
        <w:rPr>
          <w:lang w:val="fr-CH"/>
        </w:rPr>
        <w:t xml:space="preserve">Nous nous engageons politiquement en faveur d’une meilleure promotion de l’éducation à la citoyenneté et de la participation </w:t>
      </w:r>
      <w:r w:rsidR="00222E7E" w:rsidRPr="00CF1298">
        <w:rPr>
          <w:lang w:val="fr-CH"/>
        </w:rPr>
        <w:t xml:space="preserve">politique </w:t>
      </w:r>
      <w:r w:rsidRPr="00CF1298">
        <w:rPr>
          <w:lang w:val="fr-CH"/>
        </w:rPr>
        <w:t>des jeunes en Suisse</w:t>
      </w:r>
      <w:r w:rsidR="00C77766" w:rsidRPr="3C41BC03">
        <w:rPr>
          <w:lang w:val="fr-CH"/>
        </w:rPr>
        <w:t xml:space="preserve"> </w:t>
      </w:r>
    </w:p>
    <w:p w14:paraId="112DE478" w14:textId="3965543C" w:rsidR="1B86E099" w:rsidRPr="00BC56B5" w:rsidRDefault="2B14E6F4" w:rsidP="3C41BC03">
      <w:pPr>
        <w:pStyle w:val="StandardmitAbsatz"/>
        <w:rPr>
          <w:lang w:val="fr-CH"/>
        </w:rPr>
      </w:pPr>
      <w:r w:rsidRPr="3C41BC03">
        <w:rPr>
          <w:lang w:val="fr-CH"/>
        </w:rPr>
        <w:t xml:space="preserve">En tant que centre de compétences </w:t>
      </w:r>
      <w:r w:rsidR="780DA3FE" w:rsidRPr="3C41BC03">
        <w:rPr>
          <w:lang w:val="fr-CH"/>
        </w:rPr>
        <w:t>politiquement neutre et orienté sur la pratique, nous nous engageons en faveur de l’éducation à la citoyenneté et de la participation politique des jeunes</w:t>
      </w:r>
      <w:r w:rsidR="00C371AF">
        <w:rPr>
          <w:lang w:val="fr-CH"/>
        </w:rPr>
        <w:t xml:space="preserve"> dans toute la Suisse</w:t>
      </w:r>
      <w:r w:rsidR="780DA3FE" w:rsidRPr="3C41BC03">
        <w:rPr>
          <w:lang w:val="fr-CH"/>
        </w:rPr>
        <w:t>. Nous intégrons nos expériences et nos revendications de manière ciblée dans notre travail politique. Nous adoptons une position claire et la communiquons de manière proactive.</w:t>
      </w:r>
      <w:r w:rsidR="003C51E0">
        <w:rPr>
          <w:lang w:val="fr-CH"/>
        </w:rPr>
        <w:br/>
      </w:r>
      <w:r w:rsidR="780DA3FE" w:rsidRPr="3C41BC03">
        <w:rPr>
          <w:lang w:val="fr-CH"/>
        </w:rPr>
        <w:t>Dans notre travail politique, nous préservons toujours notre neutralité partisane.</w:t>
      </w:r>
      <w:r w:rsidR="0D35B5DB" w:rsidRPr="3C41BC03">
        <w:rPr>
          <w:lang w:val="fr-CH"/>
        </w:rPr>
        <w:t xml:space="preserve"> </w:t>
      </w:r>
    </w:p>
    <w:p w14:paraId="545B8357" w14:textId="58108B81" w:rsidR="00AA7E4E" w:rsidRPr="00721A59" w:rsidRDefault="00721A59" w:rsidP="004A7378">
      <w:pPr>
        <w:pStyle w:val="berschrift1nummeriert"/>
        <w:tabs>
          <w:tab w:val="clear" w:pos="567"/>
        </w:tabs>
        <w:ind w:left="284" w:hanging="284"/>
        <w:rPr>
          <w:lang w:val="fr-CH"/>
        </w:rPr>
      </w:pPr>
      <w:r w:rsidRPr="3C41BC03">
        <w:rPr>
          <w:lang w:val="fr-CH"/>
        </w:rPr>
        <w:t>Nous disposons d’une stratégie financière à long terme applicable à toute la fédération</w:t>
      </w:r>
    </w:p>
    <w:p w14:paraId="27B879DA" w14:textId="26026256" w:rsidR="00533047" w:rsidRPr="00E07FC5" w:rsidRDefault="780DA3FE" w:rsidP="3C41BC03">
      <w:pPr>
        <w:pStyle w:val="StandardmitAbsatz"/>
        <w:rPr>
          <w:lang w:val="fr-CH"/>
        </w:rPr>
      </w:pPr>
      <w:r w:rsidRPr="3C41BC03">
        <w:rPr>
          <w:lang w:val="fr-CH"/>
        </w:rPr>
        <w:t xml:space="preserve">Nous développons une stratégie financière pour l’ensemble de la fédération. Celle-ci sert de base pour le développement, le pilotage et la </w:t>
      </w:r>
      <w:r w:rsidR="00D55DFE">
        <w:rPr>
          <w:lang w:val="fr-CH"/>
        </w:rPr>
        <w:t>priorisation</w:t>
      </w:r>
      <w:r w:rsidR="00D55DFE" w:rsidRPr="3C41BC03">
        <w:rPr>
          <w:lang w:val="fr-CH"/>
        </w:rPr>
        <w:t xml:space="preserve"> </w:t>
      </w:r>
      <w:r w:rsidRPr="3C41BC03">
        <w:rPr>
          <w:lang w:val="fr-CH"/>
        </w:rPr>
        <w:t xml:space="preserve">de nos offres et activités. Elle vise à renforcer durablement la stabilité financière de la FSPJ et apporter </w:t>
      </w:r>
      <w:r w:rsidR="3CDEB725" w:rsidRPr="4752BB38">
        <w:rPr>
          <w:lang w:val="fr-CH"/>
        </w:rPr>
        <w:t>de</w:t>
      </w:r>
      <w:r w:rsidR="00BB0FA6">
        <w:rPr>
          <w:lang w:val="fr-CH"/>
        </w:rPr>
        <w:t xml:space="preserve"> la clarté</w:t>
      </w:r>
      <w:r w:rsidRPr="3C41BC03">
        <w:rPr>
          <w:lang w:val="fr-CH"/>
        </w:rPr>
        <w:t xml:space="preserve"> sur le mode de financement de nos offres et </w:t>
      </w:r>
      <w:r w:rsidR="0065111E" w:rsidRPr="3C41BC03">
        <w:rPr>
          <w:lang w:val="fr-CH"/>
        </w:rPr>
        <w:t>activités</w:t>
      </w:r>
      <w:r w:rsidR="0065111E">
        <w:rPr>
          <w:lang w:val="fr-CH"/>
        </w:rPr>
        <w:t>.</w:t>
      </w:r>
      <w:r w:rsidR="4F03F6C8" w:rsidRPr="3C41BC03">
        <w:rPr>
          <w:lang w:val="fr-CH"/>
        </w:rPr>
        <w:t xml:space="preserve"> </w:t>
      </w:r>
    </w:p>
    <w:p w14:paraId="135C38CF" w14:textId="57427AED" w:rsidR="00302AE7" w:rsidRPr="0031161A" w:rsidRDefault="0031161A" w:rsidP="00644387">
      <w:pPr>
        <w:pStyle w:val="berschrift1nummeriert"/>
        <w:tabs>
          <w:tab w:val="clear" w:pos="567"/>
        </w:tabs>
        <w:ind w:left="284" w:hanging="284"/>
        <w:rPr>
          <w:lang w:val="fr-CH"/>
        </w:rPr>
      </w:pPr>
      <w:r w:rsidRPr="3C41BC03">
        <w:rPr>
          <w:lang w:val="fr-CH"/>
        </w:rPr>
        <w:t xml:space="preserve">Nous disposons d’une stratégie en matière de personnel qui répond aux besoins particuliers de la FSPJ </w:t>
      </w:r>
    </w:p>
    <w:p w14:paraId="300DC9E5" w14:textId="06DEE307" w:rsidR="00533047" w:rsidRPr="001742D5" w:rsidRDefault="0031161A" w:rsidP="79C9BC24">
      <w:pPr>
        <w:pStyle w:val="StandardmitAbsatz"/>
        <w:rPr>
          <w:lang w:val="fr-CH"/>
        </w:rPr>
      </w:pPr>
      <w:r w:rsidRPr="3C41BC03">
        <w:rPr>
          <w:lang w:val="fr-CH"/>
        </w:rPr>
        <w:t>Nous développons une stratégie en matière de personnel qui répond aux besoins particuliers de la FSPJ et qui garantit la qualité, la continuité et le développement de la fédération à long terme. La stratégie</w:t>
      </w:r>
      <w:r w:rsidR="005B7142" w:rsidRPr="3C41BC03">
        <w:rPr>
          <w:lang w:val="fr-CH"/>
        </w:rPr>
        <w:t xml:space="preserve"> s’inscrit dans la conception que nous avons d’une organisation portée par des </w:t>
      </w:r>
      <w:r w:rsidR="00302AA7">
        <w:rPr>
          <w:lang w:val="fr-CH"/>
        </w:rPr>
        <w:t xml:space="preserve">jeunes </w:t>
      </w:r>
      <w:r w:rsidR="005B7142" w:rsidRPr="3C41BC03">
        <w:rPr>
          <w:lang w:val="fr-CH"/>
        </w:rPr>
        <w:t>collaborat</w:t>
      </w:r>
      <w:r w:rsidR="001742D5">
        <w:rPr>
          <w:lang w:val="fr-CH"/>
        </w:rPr>
        <w:t>eur-</w:t>
      </w:r>
      <w:proofErr w:type="spellStart"/>
      <w:r w:rsidR="005B7142" w:rsidRPr="3C41BC03">
        <w:rPr>
          <w:lang w:val="fr-CH"/>
        </w:rPr>
        <w:t>rice</w:t>
      </w:r>
      <w:proofErr w:type="spellEnd"/>
      <w:r w:rsidR="001742D5">
        <w:rPr>
          <w:lang w:val="fr-CH"/>
        </w:rPr>
        <w:t>-</w:t>
      </w:r>
      <w:r w:rsidR="005B7142" w:rsidRPr="3C41BC03">
        <w:rPr>
          <w:lang w:val="fr-CH"/>
        </w:rPr>
        <w:t>s.</w:t>
      </w:r>
    </w:p>
    <w:p w14:paraId="1BCD3D1D" w14:textId="77777777" w:rsidR="0074398F" w:rsidRPr="00A07700" w:rsidRDefault="0074398F" w:rsidP="00BC56B5">
      <w:pPr>
        <w:pStyle w:val="Aufzhlung2"/>
        <w:numPr>
          <w:ilvl w:val="0"/>
          <w:numId w:val="0"/>
        </w:numPr>
        <w:rPr>
          <w:rFonts w:ascii="Karla Light" w:eastAsia="Karla Light" w:hAnsi="Karla Light" w:cs="Karla Light"/>
          <w:lang w:val="fr-CH"/>
        </w:rPr>
      </w:pPr>
    </w:p>
    <w:p w14:paraId="1EFB11C9" w14:textId="021AC444" w:rsidR="004A0E43" w:rsidRPr="00A07700" w:rsidRDefault="004A0E43" w:rsidP="3C41BC03">
      <w:pPr>
        <w:rPr>
          <w:lang w:val="fr-CH"/>
        </w:rPr>
      </w:pPr>
    </w:p>
    <w:sectPr w:rsidR="004A0E43" w:rsidRPr="00A07700" w:rsidSect="002E4FB2">
      <w:headerReference w:type="default" r:id="rId11"/>
      <w:footerReference w:type="default" r:id="rId12"/>
      <w:type w:val="continuous"/>
      <w:pgSz w:w="11906" w:h="16838"/>
      <w:pgMar w:top="2237" w:right="1134" w:bottom="1134" w:left="1134" w:header="482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5A08" w14:textId="77777777" w:rsidR="00384294" w:rsidRDefault="00384294" w:rsidP="00F91D37">
      <w:pPr>
        <w:spacing w:line="240" w:lineRule="auto"/>
      </w:pPr>
      <w:r>
        <w:separator/>
      </w:r>
    </w:p>
  </w:endnote>
  <w:endnote w:type="continuationSeparator" w:id="0">
    <w:p w14:paraId="20535C1B" w14:textId="77777777" w:rsidR="00384294" w:rsidRDefault="00384294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Karla Light">
    <w:panose1 w:val="020B0004030503030003"/>
    <w:charset w:val="00"/>
    <w:family w:val="swiss"/>
    <w:pitch w:val="variable"/>
    <w:sig w:usb0="A00000EF" w:usb1="4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rla Medium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75C2" w14:textId="32A5CFD1" w:rsidR="00476C0B" w:rsidRDefault="00476C0B" w:rsidP="008B3D61">
    <w:pPr>
      <w:pStyle w:val="FusszeilemitAbsatzlinie"/>
    </w:pPr>
    <w:r>
      <w:tab/>
    </w:r>
  </w:p>
  <w:p w14:paraId="0E4180CD" w14:textId="77777777" w:rsidR="00476C0B" w:rsidRPr="008B3D61" w:rsidRDefault="00476C0B" w:rsidP="008B3D61">
    <w:pPr>
      <w:pStyle w:val="Pieddepage"/>
    </w:pPr>
    <w:r w:rsidRPr="00243038">
      <w:t>DSJ  FSPJ  FSPG  |  Seilerstrasse 9, 3011 Bern  |  +41</w:t>
    </w:r>
    <w:r w:rsidR="0021276B">
      <w:t xml:space="preserve"> </w:t>
    </w:r>
    <w:r w:rsidRPr="00243038">
      <w:t xml:space="preserve">31 384 08 08  |  info@dsj.ch  </w:t>
    </w:r>
    <w:r>
      <w:tab/>
    </w:r>
    <w:r w:rsidRPr="008B3D61">
      <w:t>dsj.ch  |  easyvote.ch  |  engage.ch</w:t>
    </w:r>
  </w:p>
  <w:p w14:paraId="01F6EC7A" w14:textId="77777777" w:rsidR="005E4D1E" w:rsidRPr="00EE11D8" w:rsidRDefault="005E4D1E" w:rsidP="008B3D61">
    <w:pPr>
      <w:pStyle w:val="Pieddepage"/>
      <w:rPr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208D" w14:textId="77777777" w:rsidR="00384294" w:rsidRDefault="00384294" w:rsidP="00F91D37">
      <w:pPr>
        <w:spacing w:line="240" w:lineRule="auto"/>
      </w:pPr>
      <w:r>
        <w:separator/>
      </w:r>
    </w:p>
  </w:footnote>
  <w:footnote w:type="continuationSeparator" w:id="0">
    <w:p w14:paraId="3CCFF17B" w14:textId="77777777" w:rsidR="00384294" w:rsidRDefault="00384294" w:rsidP="00F91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81D1" w14:textId="77777777" w:rsidR="005C6148" w:rsidRPr="00D00E26" w:rsidRDefault="00616377" w:rsidP="00D00E26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BEADA8" wp14:editId="4218CF6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037600" cy="730800"/>
              <wp:effectExtent l="0" t="0" r="0" b="0"/>
              <wp:wrapNone/>
              <wp:docPr id="811409091" name="Gruppieren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37600" cy="730800"/>
                        <a:chOff x="0" y="0"/>
                        <a:chExt cx="2036955" cy="732155"/>
                      </a:xfrm>
                    </wpg:grpSpPr>
                    <pic:pic xmlns:pic="http://schemas.openxmlformats.org/drawingml/2006/picture">
                      <pic:nvPicPr>
                        <pic:cNvPr id="1089093487" name="Grafik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" y="474345"/>
                          <a:ext cx="697865" cy="2546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490931" name="Grafik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33450" y="432435"/>
                          <a:ext cx="388620" cy="299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6362869" name="Textfeld 2"/>
                      <wps:cNvSpPr txBox="1"/>
                      <wps:spPr>
                        <a:xfrm>
                          <a:off x="0" y="222885"/>
                          <a:ext cx="933058" cy="165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E659" w14:textId="77777777" w:rsidR="00616377" w:rsidRPr="00E8453D" w:rsidRDefault="00616377" w:rsidP="00616377">
                            <w:pPr>
                              <w:pStyle w:val="Text6Pt"/>
                              <w:rPr>
                                <w:sz w:val="10"/>
                                <w:szCs w:val="18"/>
                              </w:rPr>
                            </w:pPr>
                            <w:r w:rsidRPr="00E8453D">
                              <w:rPr>
                                <w:sz w:val="10"/>
                                <w:szCs w:val="18"/>
                              </w:rPr>
                              <w:t>mit den Angeboten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140733" name="Rechteck 5"/>
                      <wps:cNvSpPr/>
                      <wps:spPr>
                        <a:xfrm>
                          <a:off x="1781175" y="0"/>
                          <a:ext cx="255780" cy="244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BEADA8" id="Gruppieren 3" o:spid="_x0000_s1026" style="position:absolute;margin-left:109.25pt;margin-top:0;width:160.45pt;height:57.55pt;z-index:251658240;mso-position-horizontal:right;mso-position-horizontal-relative:page;mso-position-vertical:top;mso-position-vertical-relative:page;mso-width-relative:margin;mso-height-relative:margin" coordsize="20369,73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" o:spid="_x0000_s1027" type="#_x0000_t75" style="position:absolute;left:95;top:4743;width:6978;height:2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">
                <v:imagedata r:id="rId3" o:title=""/>
              </v:shape>
              <v:shape id="Grafik 4" o:spid="_x0000_s1028" type="#_x0000_t75" style="position:absolute;left:9334;top:4324;width:3886;height:2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9" type="#_x0000_t202" style="position:absolute;top:2228;width:933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" filled="f" stroked="f" strokeweight=".5pt">
                <v:textbox inset="0,0,0,0">
                  <w:txbxContent>
                    <w:p w14:paraId="32C7E659" w14:textId="77777777" w:rsidR="00616377" w:rsidRPr="00E8453D" w:rsidRDefault="00616377" w:rsidP="00616377">
                      <w:pPr>
                        <w:pStyle w:val="Text6Pt"/>
                        <w:rPr>
                          <w:sz w:val="10"/>
                          <w:szCs w:val="18"/>
                        </w:rPr>
                      </w:pPr>
                      <w:r w:rsidRPr="00E8453D">
                        <w:rPr>
                          <w:sz w:val="10"/>
                          <w:szCs w:val="18"/>
                        </w:rPr>
                        <w:t>mit den Angeboten</w:t>
                      </w:r>
                    </w:p>
                  </w:txbxContent>
                </v:textbox>
              </v:shape>
              <v:rect id="Rechteck 5" o:spid="_x0000_s1030" style="position:absolute;left:17811;width:2558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" filled="f" stroked="f" strokeweight="2pt"/>
              <w10:wrap anchorx="page" anchory="page"/>
              <w10:anchorlock/>
            </v:group>
          </w:pict>
        </mc:Fallback>
      </mc:AlternateContent>
    </w:r>
    <w:r w:rsidR="00932824">
      <w:rPr>
        <w:noProof/>
      </w:rPr>
      <w:drawing>
        <wp:inline distT="0" distB="0" distL="0" distR="0" wp14:anchorId="4CD8DC23" wp14:editId="3681F605">
          <wp:extent cx="1257883" cy="424036"/>
          <wp:effectExtent l="0" t="0" r="0" b="0"/>
          <wp:docPr id="1506072157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072157" name="Grafik 1506072157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9559" cy="444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Paragraphedeliste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72AC"/>
    <w:multiLevelType w:val="hybridMultilevel"/>
    <w:tmpl w:val="DE46E1D0"/>
    <w:lvl w:ilvl="0" w:tplc="979235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70B2C7D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C8C50F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99166A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64B61CB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82E6595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A1FA624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CF6BF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5DAE4FD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3" w15:restartNumberingAfterBreak="0">
    <w:nsid w:val="0D21425B"/>
    <w:multiLevelType w:val="hybridMultilevel"/>
    <w:tmpl w:val="2BA84004"/>
    <w:lvl w:ilvl="0" w:tplc="5AE0C12A">
      <w:start w:val="1"/>
      <w:numFmt w:val="decimal"/>
      <w:lvlText w:val="%1."/>
      <w:lvlJc w:val="left"/>
      <w:pPr>
        <w:ind w:left="720" w:hanging="360"/>
      </w:pPr>
    </w:lvl>
    <w:lvl w:ilvl="1" w:tplc="0C021B4C">
      <w:start w:val="1"/>
      <w:numFmt w:val="lowerLetter"/>
      <w:lvlText w:val="%2."/>
      <w:lvlJc w:val="left"/>
      <w:pPr>
        <w:ind w:left="1440" w:hanging="360"/>
      </w:pPr>
    </w:lvl>
    <w:lvl w:ilvl="2" w:tplc="880810A4">
      <w:start w:val="1"/>
      <w:numFmt w:val="lowerRoman"/>
      <w:lvlText w:val="%3."/>
      <w:lvlJc w:val="right"/>
      <w:pPr>
        <w:ind w:left="2160" w:hanging="180"/>
      </w:pPr>
    </w:lvl>
    <w:lvl w:ilvl="3" w:tplc="DFF44A40">
      <w:start w:val="1"/>
      <w:numFmt w:val="decimal"/>
      <w:lvlText w:val="%4."/>
      <w:lvlJc w:val="left"/>
      <w:pPr>
        <w:ind w:left="2880" w:hanging="360"/>
      </w:pPr>
    </w:lvl>
    <w:lvl w:ilvl="4" w:tplc="CD945C54">
      <w:start w:val="1"/>
      <w:numFmt w:val="lowerLetter"/>
      <w:lvlText w:val="%5."/>
      <w:lvlJc w:val="left"/>
      <w:pPr>
        <w:ind w:left="3600" w:hanging="360"/>
      </w:pPr>
    </w:lvl>
    <w:lvl w:ilvl="5" w:tplc="54FA563A">
      <w:start w:val="1"/>
      <w:numFmt w:val="lowerRoman"/>
      <w:lvlText w:val="%6."/>
      <w:lvlJc w:val="right"/>
      <w:pPr>
        <w:ind w:left="4320" w:hanging="180"/>
      </w:pPr>
    </w:lvl>
    <w:lvl w:ilvl="6" w:tplc="57DAB38A">
      <w:start w:val="1"/>
      <w:numFmt w:val="decimal"/>
      <w:lvlText w:val="%7."/>
      <w:lvlJc w:val="left"/>
      <w:pPr>
        <w:ind w:left="5040" w:hanging="360"/>
      </w:pPr>
    </w:lvl>
    <w:lvl w:ilvl="7" w:tplc="2B907EBA">
      <w:start w:val="1"/>
      <w:numFmt w:val="lowerLetter"/>
      <w:lvlText w:val="%8."/>
      <w:lvlJc w:val="left"/>
      <w:pPr>
        <w:ind w:left="5760" w:hanging="360"/>
      </w:pPr>
    </w:lvl>
    <w:lvl w:ilvl="8" w:tplc="2B4C6C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B76F8"/>
    <w:multiLevelType w:val="multilevel"/>
    <w:tmpl w:val="652846E8"/>
    <w:numStyleLink w:val="NummerierteberschriftenListe"/>
  </w:abstractNum>
  <w:abstractNum w:abstractNumId="5" w15:restartNumberingAfterBreak="0">
    <w:nsid w:val="157840CE"/>
    <w:multiLevelType w:val="hybridMultilevel"/>
    <w:tmpl w:val="DC92455C"/>
    <w:lvl w:ilvl="0" w:tplc="4118ADB4">
      <w:start w:val="1"/>
      <w:numFmt w:val="bullet"/>
      <w:pStyle w:val="Stellanzeige"/>
      <w:lvlText w:val=""/>
      <w:lvlJc w:val="left"/>
      <w:pPr>
        <w:ind w:left="786" w:hanging="360"/>
      </w:pPr>
      <w:rPr>
        <w:rFonts w:ascii="Symbol" w:hAnsi="Symbol" w:hint="default"/>
        <w:b/>
        <w:i w:val="0"/>
        <w:color w:val="auto"/>
        <w:sz w:val="32"/>
        <w:szCs w:val="32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BB6BF3A"/>
    <w:multiLevelType w:val="hybridMultilevel"/>
    <w:tmpl w:val="37B69DE0"/>
    <w:lvl w:ilvl="0" w:tplc="201069C4">
      <w:start w:val="1"/>
      <w:numFmt w:val="decimal"/>
      <w:lvlText w:val="&gt;"/>
      <w:lvlJc w:val="left"/>
      <w:pPr>
        <w:ind w:left="720" w:hanging="360"/>
      </w:pPr>
    </w:lvl>
    <w:lvl w:ilvl="1" w:tplc="E00CE0D2">
      <w:start w:val="1"/>
      <w:numFmt w:val="lowerLetter"/>
      <w:lvlText w:val="%2."/>
      <w:lvlJc w:val="left"/>
      <w:pPr>
        <w:ind w:left="1440" w:hanging="360"/>
      </w:pPr>
    </w:lvl>
    <w:lvl w:ilvl="2" w:tplc="9D3A222A">
      <w:start w:val="1"/>
      <w:numFmt w:val="lowerRoman"/>
      <w:lvlText w:val="%3."/>
      <w:lvlJc w:val="right"/>
      <w:pPr>
        <w:ind w:left="2160" w:hanging="180"/>
      </w:pPr>
    </w:lvl>
    <w:lvl w:ilvl="3" w:tplc="30FC9346">
      <w:start w:val="1"/>
      <w:numFmt w:val="decimal"/>
      <w:lvlText w:val="%4."/>
      <w:lvlJc w:val="left"/>
      <w:pPr>
        <w:ind w:left="2880" w:hanging="360"/>
      </w:pPr>
    </w:lvl>
    <w:lvl w:ilvl="4" w:tplc="5F04B014">
      <w:start w:val="1"/>
      <w:numFmt w:val="lowerLetter"/>
      <w:lvlText w:val="%5."/>
      <w:lvlJc w:val="left"/>
      <w:pPr>
        <w:ind w:left="3600" w:hanging="360"/>
      </w:pPr>
    </w:lvl>
    <w:lvl w:ilvl="5" w:tplc="89C86412">
      <w:start w:val="1"/>
      <w:numFmt w:val="lowerRoman"/>
      <w:lvlText w:val="%6."/>
      <w:lvlJc w:val="right"/>
      <w:pPr>
        <w:ind w:left="4320" w:hanging="180"/>
      </w:pPr>
    </w:lvl>
    <w:lvl w:ilvl="6" w:tplc="62802CD2">
      <w:start w:val="1"/>
      <w:numFmt w:val="decimal"/>
      <w:lvlText w:val="%7."/>
      <w:lvlJc w:val="left"/>
      <w:pPr>
        <w:ind w:left="5040" w:hanging="360"/>
      </w:pPr>
    </w:lvl>
    <w:lvl w:ilvl="7" w:tplc="E5D26886">
      <w:start w:val="1"/>
      <w:numFmt w:val="lowerLetter"/>
      <w:lvlText w:val="%8."/>
      <w:lvlJc w:val="left"/>
      <w:pPr>
        <w:ind w:left="5760" w:hanging="360"/>
      </w:pPr>
    </w:lvl>
    <w:lvl w:ilvl="8" w:tplc="60004E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19401"/>
    <w:multiLevelType w:val="hybridMultilevel"/>
    <w:tmpl w:val="9CAE2FC8"/>
    <w:lvl w:ilvl="0" w:tplc="690A4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E7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6C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61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1AB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E2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85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A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E2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5E80A"/>
    <w:multiLevelType w:val="multilevel"/>
    <w:tmpl w:val="DE94558C"/>
    <w:lvl w:ilvl="0">
      <w:start w:val="1"/>
      <w:numFmt w:val="bullet"/>
      <w:lvlText w:val="&gt;"/>
      <w:lvlJc w:val="left"/>
      <w:pPr>
        <w:ind w:left="284" w:hanging="284"/>
      </w:pPr>
      <w:rPr>
        <w:rFonts w:ascii="Karla" w:hAnsi="Karl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D6215"/>
    <w:multiLevelType w:val="multilevel"/>
    <w:tmpl w:val="842AE2F4"/>
    <w:styleLink w:val="AufzhlungenListe"/>
    <w:lvl w:ilvl="0">
      <w:start w:val="1"/>
      <w:numFmt w:val="decimal"/>
      <w:pStyle w:val="Aufzhlung1"/>
      <w:lvlText w:val="%1."/>
      <w:lvlJc w:val="left"/>
      <w:pPr>
        <w:ind w:left="284" w:hanging="284"/>
      </w:pPr>
      <w:rPr>
        <w:b/>
        <w:i w:val="0"/>
        <w:color w:val="0D4E73" w:themeColor="accent6"/>
      </w:rPr>
    </w:lvl>
    <w:lvl w:ilvl="1">
      <w:start w:val="1"/>
      <w:numFmt w:val="bullet"/>
      <w:pStyle w:val="Aufzhlung2"/>
      <w:lvlText w:val="–"/>
      <w:lvlJc w:val="left"/>
      <w:pPr>
        <w:ind w:left="567" w:hanging="283"/>
      </w:pPr>
      <w:rPr>
        <w:rFonts w:ascii="Karla" w:hAnsi="Karla" w:hint="default"/>
        <w:b/>
        <w:i w:val="0"/>
        <w:color w:val="0D4E73" w:themeColor="accent6"/>
      </w:rPr>
    </w:lvl>
    <w:lvl w:ilvl="2">
      <w:start w:val="1"/>
      <w:numFmt w:val="bullet"/>
      <w:pStyle w:val="Aufzhlung3"/>
      <w:lvlText w:val="&gt;"/>
      <w:lvlJc w:val="left"/>
      <w:pPr>
        <w:ind w:left="567" w:hanging="283"/>
      </w:pPr>
      <w:rPr>
        <w:rFonts w:ascii="Karla" w:hAnsi="Karla" w:hint="default"/>
        <w:b/>
        <w:i w:val="0"/>
        <w:color w:val="0D4E73" w:themeColor="accent6"/>
      </w:rPr>
    </w:lvl>
    <w:lvl w:ilvl="3">
      <w:start w:val="1"/>
      <w:numFmt w:val="bullet"/>
      <w:pStyle w:val="Aufzhlung4"/>
      <w:lvlText w:val="–"/>
      <w:lvlJc w:val="left"/>
      <w:pPr>
        <w:tabs>
          <w:tab w:val="num" w:pos="567"/>
        </w:tabs>
        <w:ind w:left="851" w:hanging="284"/>
      </w:pPr>
      <w:rPr>
        <w:rFonts w:ascii="Karla" w:hAnsi="Karla" w:hint="default"/>
        <w:b/>
        <w:i w:val="0"/>
        <w:color w:val="0D4E73" w:themeColor="accent6"/>
      </w:rPr>
    </w:lvl>
    <w:lvl w:ilvl="4">
      <w:start w:val="1"/>
      <w:numFmt w:val="bullet"/>
      <w:pStyle w:val="Aufzhlung1Tabelleweiss"/>
      <w:lvlText w:val="&gt;"/>
      <w:lvlJc w:val="left"/>
      <w:pPr>
        <w:ind w:left="284" w:hanging="284"/>
      </w:pPr>
      <w:rPr>
        <w:rFonts w:ascii="Karla" w:hAnsi="Karla" w:hint="default"/>
        <w:b/>
        <w:i w:val="0"/>
        <w:color w:val="FFFFFF" w:themeColor="background1"/>
      </w:rPr>
    </w:lvl>
    <w:lvl w:ilvl="5">
      <w:start w:val="1"/>
      <w:numFmt w:val="bullet"/>
      <w:lvlText w:val="̶"/>
      <w:lvlJc w:val="left"/>
      <w:pPr>
        <w:ind w:left="1701" w:hanging="283"/>
      </w:pPr>
      <w:rPr>
        <w:rFonts w:ascii="Times New Roman" w:hAnsi="Times New Roman" w:hint="default"/>
      </w:rPr>
    </w:lvl>
    <w:lvl w:ilvl="6">
      <w:start w:val="1"/>
      <w:numFmt w:val="bullet"/>
      <w:lvlText w:val="̶"/>
      <w:lvlJc w:val="left"/>
      <w:pPr>
        <w:ind w:left="1985" w:hanging="284"/>
      </w:pPr>
      <w:rPr>
        <w:rFonts w:ascii="Times New Roman" w:hAnsi="Times New Roman" w:hint="default"/>
      </w:rPr>
    </w:lvl>
    <w:lvl w:ilvl="7">
      <w:start w:val="1"/>
      <w:numFmt w:val="bullet"/>
      <w:lvlText w:val="̶"/>
      <w:lvlJc w:val="left"/>
      <w:pPr>
        <w:ind w:left="2268" w:hanging="283"/>
      </w:pPr>
      <w:rPr>
        <w:rFonts w:ascii="Times New Roman" w:hAnsi="Times New Roman" w:hint="default"/>
      </w:rPr>
    </w:lvl>
    <w:lvl w:ilvl="8">
      <w:start w:val="1"/>
      <w:numFmt w:val="bullet"/>
      <w:lvlText w:val="̶"/>
      <w:lvlJc w:val="left"/>
      <w:pPr>
        <w:ind w:left="2552" w:hanging="284"/>
      </w:pPr>
      <w:rPr>
        <w:rFonts w:ascii="Times New Roman" w:hAnsi="Times New Roman" w:hint="default"/>
      </w:rPr>
    </w:lvl>
  </w:abstractNum>
  <w:abstractNum w:abstractNumId="12" w15:restartNumberingAfterBreak="0">
    <w:nsid w:val="274B176F"/>
    <w:multiLevelType w:val="hybridMultilevel"/>
    <w:tmpl w:val="A35ED906"/>
    <w:lvl w:ilvl="0" w:tplc="37705662">
      <w:start w:val="1"/>
      <w:numFmt w:val="decimal"/>
      <w:lvlText w:val="%1."/>
      <w:lvlJc w:val="left"/>
      <w:pPr>
        <w:ind w:left="720" w:hanging="360"/>
      </w:pPr>
    </w:lvl>
    <w:lvl w:ilvl="1" w:tplc="777E8AFC">
      <w:start w:val="1"/>
      <w:numFmt w:val="lowerLetter"/>
      <w:lvlText w:val="%2."/>
      <w:lvlJc w:val="left"/>
      <w:pPr>
        <w:ind w:left="1440" w:hanging="360"/>
      </w:pPr>
    </w:lvl>
    <w:lvl w:ilvl="2" w:tplc="75DA9AB4">
      <w:start w:val="1"/>
      <w:numFmt w:val="lowerRoman"/>
      <w:lvlText w:val="%3."/>
      <w:lvlJc w:val="right"/>
      <w:pPr>
        <w:ind w:left="2160" w:hanging="180"/>
      </w:pPr>
    </w:lvl>
    <w:lvl w:ilvl="3" w:tplc="64C655B8">
      <w:start w:val="1"/>
      <w:numFmt w:val="decimal"/>
      <w:lvlText w:val="%4."/>
      <w:lvlJc w:val="left"/>
      <w:pPr>
        <w:ind w:left="2880" w:hanging="360"/>
      </w:pPr>
    </w:lvl>
    <w:lvl w:ilvl="4" w:tplc="0A189C00">
      <w:start w:val="1"/>
      <w:numFmt w:val="lowerLetter"/>
      <w:lvlText w:val="%5."/>
      <w:lvlJc w:val="left"/>
      <w:pPr>
        <w:ind w:left="3600" w:hanging="360"/>
      </w:pPr>
    </w:lvl>
    <w:lvl w:ilvl="5" w:tplc="3D8ECB76">
      <w:start w:val="1"/>
      <w:numFmt w:val="lowerRoman"/>
      <w:lvlText w:val="%6."/>
      <w:lvlJc w:val="right"/>
      <w:pPr>
        <w:ind w:left="4320" w:hanging="180"/>
      </w:pPr>
    </w:lvl>
    <w:lvl w:ilvl="6" w:tplc="1018ABE6">
      <w:start w:val="1"/>
      <w:numFmt w:val="decimal"/>
      <w:lvlText w:val="%7."/>
      <w:lvlJc w:val="left"/>
      <w:pPr>
        <w:ind w:left="5040" w:hanging="360"/>
      </w:pPr>
    </w:lvl>
    <w:lvl w:ilvl="7" w:tplc="397827D0">
      <w:start w:val="1"/>
      <w:numFmt w:val="lowerLetter"/>
      <w:lvlText w:val="%8."/>
      <w:lvlJc w:val="left"/>
      <w:pPr>
        <w:ind w:left="5760" w:hanging="360"/>
      </w:pPr>
    </w:lvl>
    <w:lvl w:ilvl="8" w:tplc="E1D41A0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24F06"/>
    <w:multiLevelType w:val="multilevel"/>
    <w:tmpl w:val="9DF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87BB4"/>
    <w:multiLevelType w:val="multilevel"/>
    <w:tmpl w:val="0D0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2B584"/>
    <w:multiLevelType w:val="hybridMultilevel"/>
    <w:tmpl w:val="3A24C4A0"/>
    <w:lvl w:ilvl="0" w:tplc="EAFA3E58">
      <w:start w:val="1"/>
      <w:numFmt w:val="decimal"/>
      <w:lvlText w:val="%1."/>
      <w:lvlJc w:val="left"/>
      <w:pPr>
        <w:ind w:left="720" w:hanging="360"/>
      </w:pPr>
    </w:lvl>
    <w:lvl w:ilvl="1" w:tplc="3C2E1F82">
      <w:start w:val="1"/>
      <w:numFmt w:val="lowerLetter"/>
      <w:lvlText w:val="%2."/>
      <w:lvlJc w:val="left"/>
      <w:pPr>
        <w:ind w:left="1440" w:hanging="360"/>
      </w:pPr>
    </w:lvl>
    <w:lvl w:ilvl="2" w:tplc="0616D98A">
      <w:start w:val="1"/>
      <w:numFmt w:val="lowerRoman"/>
      <w:lvlText w:val="%3."/>
      <w:lvlJc w:val="right"/>
      <w:pPr>
        <w:ind w:left="2160" w:hanging="180"/>
      </w:pPr>
    </w:lvl>
    <w:lvl w:ilvl="3" w:tplc="2BC8E162">
      <w:start w:val="1"/>
      <w:numFmt w:val="decimal"/>
      <w:lvlText w:val="%4."/>
      <w:lvlJc w:val="left"/>
      <w:pPr>
        <w:ind w:left="2880" w:hanging="360"/>
      </w:pPr>
    </w:lvl>
    <w:lvl w:ilvl="4" w:tplc="13503744">
      <w:start w:val="1"/>
      <w:numFmt w:val="lowerLetter"/>
      <w:lvlText w:val="%5."/>
      <w:lvlJc w:val="left"/>
      <w:pPr>
        <w:ind w:left="3600" w:hanging="360"/>
      </w:pPr>
    </w:lvl>
    <w:lvl w:ilvl="5" w:tplc="B5365412">
      <w:start w:val="1"/>
      <w:numFmt w:val="lowerRoman"/>
      <w:lvlText w:val="%6."/>
      <w:lvlJc w:val="right"/>
      <w:pPr>
        <w:ind w:left="4320" w:hanging="180"/>
      </w:pPr>
    </w:lvl>
    <w:lvl w:ilvl="6" w:tplc="8F4AAD24">
      <w:start w:val="1"/>
      <w:numFmt w:val="decimal"/>
      <w:lvlText w:val="%7."/>
      <w:lvlJc w:val="left"/>
      <w:pPr>
        <w:ind w:left="5040" w:hanging="360"/>
      </w:pPr>
    </w:lvl>
    <w:lvl w:ilvl="7" w:tplc="D38ACD4A">
      <w:start w:val="1"/>
      <w:numFmt w:val="lowerLetter"/>
      <w:lvlText w:val="%8."/>
      <w:lvlJc w:val="left"/>
      <w:pPr>
        <w:ind w:left="5760" w:hanging="360"/>
      </w:pPr>
    </w:lvl>
    <w:lvl w:ilvl="8" w:tplc="261C7C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E7502"/>
    <w:multiLevelType w:val="hybridMultilevel"/>
    <w:tmpl w:val="48EA9F6C"/>
    <w:lvl w:ilvl="0" w:tplc="59C8C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F6EA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B62A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82C6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E68F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4BE1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EE6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6820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7681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8C75A3B"/>
    <w:multiLevelType w:val="hybridMultilevel"/>
    <w:tmpl w:val="9828C77E"/>
    <w:lvl w:ilvl="0" w:tplc="E9889D0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63868FC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7668098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C0D0823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1B24BBB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EB4E9BF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7988CAC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A978E4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5247C9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8" w15:restartNumberingAfterBreak="0">
    <w:nsid w:val="42CBFDC5"/>
    <w:multiLevelType w:val="hybridMultilevel"/>
    <w:tmpl w:val="C96CDDD2"/>
    <w:lvl w:ilvl="0" w:tplc="7554A34E">
      <w:start w:val="1"/>
      <w:numFmt w:val="decimal"/>
      <w:lvlText w:val="%1."/>
      <w:lvlJc w:val="left"/>
      <w:pPr>
        <w:ind w:left="720" w:hanging="360"/>
      </w:pPr>
    </w:lvl>
    <w:lvl w:ilvl="1" w:tplc="7E9486C4">
      <w:start w:val="1"/>
      <w:numFmt w:val="lowerLetter"/>
      <w:lvlText w:val="%2."/>
      <w:lvlJc w:val="left"/>
      <w:pPr>
        <w:ind w:left="1440" w:hanging="360"/>
      </w:pPr>
    </w:lvl>
    <w:lvl w:ilvl="2" w:tplc="730AC7D0">
      <w:start w:val="1"/>
      <w:numFmt w:val="lowerRoman"/>
      <w:lvlText w:val="%3."/>
      <w:lvlJc w:val="right"/>
      <w:pPr>
        <w:ind w:left="2160" w:hanging="180"/>
      </w:pPr>
    </w:lvl>
    <w:lvl w:ilvl="3" w:tplc="F6E2C8C0">
      <w:start w:val="1"/>
      <w:numFmt w:val="decimal"/>
      <w:lvlText w:val="%4."/>
      <w:lvlJc w:val="left"/>
      <w:pPr>
        <w:ind w:left="2880" w:hanging="360"/>
      </w:pPr>
    </w:lvl>
    <w:lvl w:ilvl="4" w:tplc="0A4C60B8">
      <w:start w:val="1"/>
      <w:numFmt w:val="lowerLetter"/>
      <w:lvlText w:val="%5."/>
      <w:lvlJc w:val="left"/>
      <w:pPr>
        <w:ind w:left="3600" w:hanging="360"/>
      </w:pPr>
    </w:lvl>
    <w:lvl w:ilvl="5" w:tplc="F9C6D40C">
      <w:start w:val="1"/>
      <w:numFmt w:val="lowerRoman"/>
      <w:lvlText w:val="%6."/>
      <w:lvlJc w:val="right"/>
      <w:pPr>
        <w:ind w:left="4320" w:hanging="180"/>
      </w:pPr>
    </w:lvl>
    <w:lvl w:ilvl="6" w:tplc="85440532">
      <w:start w:val="1"/>
      <w:numFmt w:val="decimal"/>
      <w:lvlText w:val="%7."/>
      <w:lvlJc w:val="left"/>
      <w:pPr>
        <w:ind w:left="5040" w:hanging="360"/>
      </w:pPr>
    </w:lvl>
    <w:lvl w:ilvl="7" w:tplc="BE2E5A30">
      <w:start w:val="1"/>
      <w:numFmt w:val="lowerLetter"/>
      <w:lvlText w:val="%8."/>
      <w:lvlJc w:val="left"/>
      <w:pPr>
        <w:ind w:left="5760" w:hanging="360"/>
      </w:pPr>
    </w:lvl>
    <w:lvl w:ilvl="8" w:tplc="4EF44FE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F7940"/>
    <w:multiLevelType w:val="hybridMultilevel"/>
    <w:tmpl w:val="D37A6FAE"/>
    <w:lvl w:ilvl="0" w:tplc="CFB2589E">
      <w:start w:val="1"/>
      <w:numFmt w:val="decimal"/>
      <w:lvlText w:val="%1."/>
      <w:lvlJc w:val="left"/>
      <w:pPr>
        <w:ind w:left="720" w:hanging="360"/>
      </w:pPr>
    </w:lvl>
    <w:lvl w:ilvl="1" w:tplc="1DB047DA">
      <w:start w:val="1"/>
      <w:numFmt w:val="lowerLetter"/>
      <w:lvlText w:val="%2."/>
      <w:lvlJc w:val="left"/>
      <w:pPr>
        <w:ind w:left="1440" w:hanging="360"/>
      </w:pPr>
    </w:lvl>
    <w:lvl w:ilvl="2" w:tplc="CDD8947A">
      <w:start w:val="1"/>
      <w:numFmt w:val="lowerRoman"/>
      <w:lvlText w:val="%3."/>
      <w:lvlJc w:val="right"/>
      <w:pPr>
        <w:ind w:left="2160" w:hanging="180"/>
      </w:pPr>
    </w:lvl>
    <w:lvl w:ilvl="3" w:tplc="A48C1E96">
      <w:start w:val="1"/>
      <w:numFmt w:val="decimal"/>
      <w:lvlText w:val="%4."/>
      <w:lvlJc w:val="left"/>
      <w:pPr>
        <w:ind w:left="2880" w:hanging="360"/>
      </w:pPr>
    </w:lvl>
    <w:lvl w:ilvl="4" w:tplc="E10AD7FC">
      <w:start w:val="1"/>
      <w:numFmt w:val="lowerLetter"/>
      <w:lvlText w:val="%5."/>
      <w:lvlJc w:val="left"/>
      <w:pPr>
        <w:ind w:left="3600" w:hanging="360"/>
      </w:pPr>
    </w:lvl>
    <w:lvl w:ilvl="5" w:tplc="5D96B8BA">
      <w:start w:val="1"/>
      <w:numFmt w:val="lowerRoman"/>
      <w:lvlText w:val="%6."/>
      <w:lvlJc w:val="right"/>
      <w:pPr>
        <w:ind w:left="4320" w:hanging="180"/>
      </w:pPr>
    </w:lvl>
    <w:lvl w:ilvl="6" w:tplc="64A0CAB4">
      <w:start w:val="1"/>
      <w:numFmt w:val="decimal"/>
      <w:lvlText w:val="%7."/>
      <w:lvlJc w:val="left"/>
      <w:pPr>
        <w:ind w:left="5040" w:hanging="360"/>
      </w:pPr>
    </w:lvl>
    <w:lvl w:ilvl="7" w:tplc="FCB67B12">
      <w:start w:val="1"/>
      <w:numFmt w:val="lowerLetter"/>
      <w:lvlText w:val="%8."/>
      <w:lvlJc w:val="left"/>
      <w:pPr>
        <w:ind w:left="5760" w:hanging="360"/>
      </w:pPr>
    </w:lvl>
    <w:lvl w:ilvl="8" w:tplc="C53E5CD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FC20E"/>
    <w:multiLevelType w:val="hybridMultilevel"/>
    <w:tmpl w:val="89227208"/>
    <w:lvl w:ilvl="0" w:tplc="0234F6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AC62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09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6E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C6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0B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09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6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C1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22BC8"/>
    <w:multiLevelType w:val="multilevel"/>
    <w:tmpl w:val="652846E8"/>
    <w:styleLink w:val="NummerierteberschriftenListe"/>
    <w:lvl w:ilvl="0">
      <w:start w:val="1"/>
      <w:numFmt w:val="decimal"/>
      <w:pStyle w:val="berschrift1nummeriert"/>
      <w:lvlText w:val="%1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none"/>
      <w:pStyle w:val="Nummerierungs-Aussteiger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22" w15:restartNumberingAfterBreak="0">
    <w:nsid w:val="572C620E"/>
    <w:multiLevelType w:val="hybridMultilevel"/>
    <w:tmpl w:val="7AFC85DE"/>
    <w:lvl w:ilvl="0" w:tplc="018CD3CE">
      <w:start w:val="1"/>
      <w:numFmt w:val="decimal"/>
      <w:lvlText w:val="&gt;"/>
      <w:lvlJc w:val="left"/>
      <w:pPr>
        <w:ind w:left="720" w:hanging="360"/>
      </w:pPr>
    </w:lvl>
    <w:lvl w:ilvl="1" w:tplc="35C07E04">
      <w:start w:val="1"/>
      <w:numFmt w:val="lowerLetter"/>
      <w:lvlText w:val="%2."/>
      <w:lvlJc w:val="left"/>
      <w:pPr>
        <w:ind w:left="1440" w:hanging="360"/>
      </w:pPr>
    </w:lvl>
    <w:lvl w:ilvl="2" w:tplc="E02C9A0C">
      <w:start w:val="1"/>
      <w:numFmt w:val="lowerRoman"/>
      <w:lvlText w:val="%3."/>
      <w:lvlJc w:val="right"/>
      <w:pPr>
        <w:ind w:left="2160" w:hanging="180"/>
      </w:pPr>
    </w:lvl>
    <w:lvl w:ilvl="3" w:tplc="33FA52FE">
      <w:start w:val="1"/>
      <w:numFmt w:val="decimal"/>
      <w:lvlText w:val="%4."/>
      <w:lvlJc w:val="left"/>
      <w:pPr>
        <w:ind w:left="2880" w:hanging="360"/>
      </w:pPr>
    </w:lvl>
    <w:lvl w:ilvl="4" w:tplc="4F6EA15C">
      <w:start w:val="1"/>
      <w:numFmt w:val="lowerLetter"/>
      <w:lvlText w:val="%5."/>
      <w:lvlJc w:val="left"/>
      <w:pPr>
        <w:ind w:left="3600" w:hanging="360"/>
      </w:pPr>
    </w:lvl>
    <w:lvl w:ilvl="5" w:tplc="B5EC8BAA">
      <w:start w:val="1"/>
      <w:numFmt w:val="lowerRoman"/>
      <w:lvlText w:val="%6."/>
      <w:lvlJc w:val="right"/>
      <w:pPr>
        <w:ind w:left="4320" w:hanging="180"/>
      </w:pPr>
    </w:lvl>
    <w:lvl w:ilvl="6" w:tplc="8E20D5D6">
      <w:start w:val="1"/>
      <w:numFmt w:val="decimal"/>
      <w:lvlText w:val="%7."/>
      <w:lvlJc w:val="left"/>
      <w:pPr>
        <w:ind w:left="5040" w:hanging="360"/>
      </w:pPr>
    </w:lvl>
    <w:lvl w:ilvl="7" w:tplc="F016230C">
      <w:start w:val="1"/>
      <w:numFmt w:val="lowerLetter"/>
      <w:lvlText w:val="%8."/>
      <w:lvlJc w:val="left"/>
      <w:pPr>
        <w:ind w:left="5760" w:hanging="360"/>
      </w:pPr>
    </w:lvl>
    <w:lvl w:ilvl="8" w:tplc="03F2A3F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13E6B"/>
    <w:multiLevelType w:val="multilevel"/>
    <w:tmpl w:val="98B28E36"/>
    <w:lvl w:ilvl="0">
      <w:start w:val="1"/>
      <w:numFmt w:val="bullet"/>
      <w:pStyle w:val="Listepuces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epuces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epuces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97B6BF2"/>
    <w:multiLevelType w:val="hybridMultilevel"/>
    <w:tmpl w:val="C48A6F9A"/>
    <w:lvl w:ilvl="0" w:tplc="E01888E0">
      <w:start w:val="1"/>
      <w:numFmt w:val="decimal"/>
      <w:lvlText w:val="&gt;"/>
      <w:lvlJc w:val="left"/>
      <w:pPr>
        <w:ind w:left="720" w:hanging="360"/>
      </w:pPr>
    </w:lvl>
    <w:lvl w:ilvl="1" w:tplc="837EEC46">
      <w:start w:val="1"/>
      <w:numFmt w:val="lowerLetter"/>
      <w:lvlText w:val="%2."/>
      <w:lvlJc w:val="left"/>
      <w:pPr>
        <w:ind w:left="1440" w:hanging="360"/>
      </w:pPr>
    </w:lvl>
    <w:lvl w:ilvl="2" w:tplc="D93C9020">
      <w:start w:val="1"/>
      <w:numFmt w:val="lowerRoman"/>
      <w:lvlText w:val="%3."/>
      <w:lvlJc w:val="right"/>
      <w:pPr>
        <w:ind w:left="2160" w:hanging="180"/>
      </w:pPr>
    </w:lvl>
    <w:lvl w:ilvl="3" w:tplc="A67442A0">
      <w:start w:val="1"/>
      <w:numFmt w:val="decimal"/>
      <w:lvlText w:val="%4."/>
      <w:lvlJc w:val="left"/>
      <w:pPr>
        <w:ind w:left="2880" w:hanging="360"/>
      </w:pPr>
    </w:lvl>
    <w:lvl w:ilvl="4" w:tplc="4642D1EC">
      <w:start w:val="1"/>
      <w:numFmt w:val="lowerLetter"/>
      <w:lvlText w:val="%5."/>
      <w:lvlJc w:val="left"/>
      <w:pPr>
        <w:ind w:left="3600" w:hanging="360"/>
      </w:pPr>
    </w:lvl>
    <w:lvl w:ilvl="5" w:tplc="D3B8D108">
      <w:start w:val="1"/>
      <w:numFmt w:val="lowerRoman"/>
      <w:lvlText w:val="%6."/>
      <w:lvlJc w:val="right"/>
      <w:pPr>
        <w:ind w:left="4320" w:hanging="180"/>
      </w:pPr>
    </w:lvl>
    <w:lvl w:ilvl="6" w:tplc="A9F81DD2">
      <w:start w:val="1"/>
      <w:numFmt w:val="decimal"/>
      <w:lvlText w:val="%7."/>
      <w:lvlJc w:val="left"/>
      <w:pPr>
        <w:ind w:left="5040" w:hanging="360"/>
      </w:pPr>
    </w:lvl>
    <w:lvl w:ilvl="7" w:tplc="786890B6">
      <w:start w:val="1"/>
      <w:numFmt w:val="lowerLetter"/>
      <w:lvlText w:val="%8."/>
      <w:lvlJc w:val="left"/>
      <w:pPr>
        <w:ind w:left="5760" w:hanging="360"/>
      </w:pPr>
    </w:lvl>
    <w:lvl w:ilvl="8" w:tplc="223E175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B22D1"/>
    <w:multiLevelType w:val="hybridMultilevel"/>
    <w:tmpl w:val="CA18744E"/>
    <w:lvl w:ilvl="0" w:tplc="63AC337C">
      <w:start w:val="1"/>
      <w:numFmt w:val="decimal"/>
      <w:lvlText w:val="%1."/>
      <w:lvlJc w:val="left"/>
      <w:pPr>
        <w:ind w:left="720" w:hanging="360"/>
      </w:pPr>
    </w:lvl>
    <w:lvl w:ilvl="1" w:tplc="6D864052">
      <w:start w:val="1"/>
      <w:numFmt w:val="lowerLetter"/>
      <w:lvlText w:val="%2."/>
      <w:lvlJc w:val="left"/>
      <w:pPr>
        <w:ind w:left="1440" w:hanging="360"/>
      </w:pPr>
    </w:lvl>
    <w:lvl w:ilvl="2" w:tplc="04709B8C">
      <w:start w:val="1"/>
      <w:numFmt w:val="lowerRoman"/>
      <w:lvlText w:val="%3."/>
      <w:lvlJc w:val="right"/>
      <w:pPr>
        <w:ind w:left="2160" w:hanging="180"/>
      </w:pPr>
    </w:lvl>
    <w:lvl w:ilvl="3" w:tplc="BE5437AC">
      <w:start w:val="1"/>
      <w:numFmt w:val="decimal"/>
      <w:lvlText w:val="%4."/>
      <w:lvlJc w:val="left"/>
      <w:pPr>
        <w:ind w:left="2880" w:hanging="360"/>
      </w:pPr>
    </w:lvl>
    <w:lvl w:ilvl="4" w:tplc="22743736">
      <w:start w:val="1"/>
      <w:numFmt w:val="lowerLetter"/>
      <w:lvlText w:val="%5."/>
      <w:lvlJc w:val="left"/>
      <w:pPr>
        <w:ind w:left="3600" w:hanging="360"/>
      </w:pPr>
    </w:lvl>
    <w:lvl w:ilvl="5" w:tplc="A0F0B060">
      <w:start w:val="1"/>
      <w:numFmt w:val="lowerRoman"/>
      <w:lvlText w:val="%6."/>
      <w:lvlJc w:val="right"/>
      <w:pPr>
        <w:ind w:left="4320" w:hanging="180"/>
      </w:pPr>
    </w:lvl>
    <w:lvl w:ilvl="6" w:tplc="C7DCBE08">
      <w:start w:val="1"/>
      <w:numFmt w:val="decimal"/>
      <w:lvlText w:val="%7."/>
      <w:lvlJc w:val="left"/>
      <w:pPr>
        <w:ind w:left="5040" w:hanging="360"/>
      </w:pPr>
    </w:lvl>
    <w:lvl w:ilvl="7" w:tplc="ED847ACE">
      <w:start w:val="1"/>
      <w:numFmt w:val="lowerLetter"/>
      <w:lvlText w:val="%8."/>
      <w:lvlJc w:val="left"/>
      <w:pPr>
        <w:ind w:left="5760" w:hanging="360"/>
      </w:pPr>
    </w:lvl>
    <w:lvl w:ilvl="8" w:tplc="C32027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5E7F0F"/>
    <w:multiLevelType w:val="hybridMultilevel"/>
    <w:tmpl w:val="3A182688"/>
    <w:lvl w:ilvl="0" w:tplc="964667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40C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E4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E0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841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A5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EF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2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92F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702D34"/>
    <w:multiLevelType w:val="hybridMultilevel"/>
    <w:tmpl w:val="842AE2F4"/>
    <w:numStyleLink w:val="AufzhlungenListe"/>
  </w:abstractNum>
  <w:num w:numId="1" w16cid:durableId="2042970941">
    <w:abstractNumId w:val="18"/>
  </w:num>
  <w:num w:numId="2" w16cid:durableId="1036200218">
    <w:abstractNumId w:val="26"/>
  </w:num>
  <w:num w:numId="3" w16cid:durableId="934705801">
    <w:abstractNumId w:val="22"/>
  </w:num>
  <w:num w:numId="4" w16cid:durableId="541334370">
    <w:abstractNumId w:val="15"/>
  </w:num>
  <w:num w:numId="5" w16cid:durableId="1358391001">
    <w:abstractNumId w:val="8"/>
  </w:num>
  <w:num w:numId="6" w16cid:durableId="267743194">
    <w:abstractNumId w:val="20"/>
  </w:num>
  <w:num w:numId="7" w16cid:durableId="1568373215">
    <w:abstractNumId w:val="7"/>
  </w:num>
  <w:num w:numId="8" w16cid:durableId="1983195119">
    <w:abstractNumId w:val="24"/>
  </w:num>
  <w:num w:numId="9" w16cid:durableId="1475684642">
    <w:abstractNumId w:val="19"/>
  </w:num>
  <w:num w:numId="10" w16cid:durableId="1885480112">
    <w:abstractNumId w:val="12"/>
  </w:num>
  <w:num w:numId="11" w16cid:durableId="1138301103">
    <w:abstractNumId w:val="25"/>
  </w:num>
  <w:num w:numId="12" w16cid:durableId="1440369076">
    <w:abstractNumId w:val="3"/>
  </w:num>
  <w:num w:numId="13" w16cid:durableId="828984163">
    <w:abstractNumId w:val="9"/>
  </w:num>
  <w:num w:numId="14" w16cid:durableId="956832184">
    <w:abstractNumId w:val="23"/>
  </w:num>
  <w:num w:numId="15" w16cid:durableId="1254821494">
    <w:abstractNumId w:val="10"/>
  </w:num>
  <w:num w:numId="16" w16cid:durableId="171723735">
    <w:abstractNumId w:val="6"/>
  </w:num>
  <w:num w:numId="17" w16cid:durableId="1073507391">
    <w:abstractNumId w:val="21"/>
  </w:num>
  <w:num w:numId="18" w16cid:durableId="1074162686">
    <w:abstractNumId w:val="11"/>
  </w:num>
  <w:num w:numId="19" w16cid:durableId="1038356840">
    <w:abstractNumId w:val="1"/>
  </w:num>
  <w:num w:numId="20" w16cid:durableId="1881546764">
    <w:abstractNumId w:val="5"/>
  </w:num>
  <w:num w:numId="21" w16cid:durableId="330305055">
    <w:abstractNumId w:val="27"/>
  </w:num>
  <w:num w:numId="22" w16cid:durableId="1789663473">
    <w:abstractNumId w:val="4"/>
  </w:num>
  <w:num w:numId="23" w16cid:durableId="603197583">
    <w:abstractNumId w:val="0"/>
  </w:num>
  <w:num w:numId="24" w16cid:durableId="1265919325">
    <w:abstractNumId w:val="4"/>
  </w:num>
  <w:num w:numId="25" w16cid:durableId="324942445">
    <w:abstractNumId w:val="4"/>
  </w:num>
  <w:num w:numId="26" w16cid:durableId="644091035">
    <w:abstractNumId w:val="17"/>
  </w:num>
  <w:num w:numId="27" w16cid:durableId="372926423">
    <w:abstractNumId w:val="2"/>
  </w:num>
  <w:num w:numId="28" w16cid:durableId="987586349">
    <w:abstractNumId w:val="16"/>
  </w:num>
  <w:num w:numId="29" w16cid:durableId="652372744">
    <w:abstractNumId w:val="4"/>
  </w:num>
  <w:num w:numId="30" w16cid:durableId="1517647220">
    <w:abstractNumId w:val="4"/>
  </w:num>
  <w:num w:numId="31" w16cid:durableId="1433932616">
    <w:abstractNumId w:val="4"/>
  </w:num>
  <w:num w:numId="32" w16cid:durableId="1477991981">
    <w:abstractNumId w:val="14"/>
  </w:num>
  <w:num w:numId="33" w16cid:durableId="196693429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8200824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66130449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330252328">
    <w:abstractNumId w:val="13"/>
  </w:num>
  <w:num w:numId="37" w16cid:durableId="1455055276">
    <w:abstractNumId w:val="4"/>
  </w:num>
  <w:num w:numId="38" w16cid:durableId="1535456816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fr-CH" w:vendorID="64" w:dllVersion="0" w:nlCheck="1" w:checkStyle="0"/>
  <w:proofState w:spelling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BD"/>
    <w:rsid w:val="000016BE"/>
    <w:rsid w:val="00001BD3"/>
    <w:rsid w:val="00002978"/>
    <w:rsid w:val="00003A9F"/>
    <w:rsid w:val="000048E1"/>
    <w:rsid w:val="00005E62"/>
    <w:rsid w:val="00006FD0"/>
    <w:rsid w:val="0001010F"/>
    <w:rsid w:val="000148C7"/>
    <w:rsid w:val="00016065"/>
    <w:rsid w:val="00016397"/>
    <w:rsid w:val="000167F0"/>
    <w:rsid w:val="00016DE7"/>
    <w:rsid w:val="0001728E"/>
    <w:rsid w:val="000204E4"/>
    <w:rsid w:val="000217EC"/>
    <w:rsid w:val="000233E1"/>
    <w:rsid w:val="00025CEC"/>
    <w:rsid w:val="00025EAD"/>
    <w:rsid w:val="000266B7"/>
    <w:rsid w:val="00026A79"/>
    <w:rsid w:val="00030DDD"/>
    <w:rsid w:val="00032B92"/>
    <w:rsid w:val="00032BCD"/>
    <w:rsid w:val="00032F85"/>
    <w:rsid w:val="000355BF"/>
    <w:rsid w:val="00035C27"/>
    <w:rsid w:val="000409C8"/>
    <w:rsid w:val="00041700"/>
    <w:rsid w:val="00042C69"/>
    <w:rsid w:val="000455E0"/>
    <w:rsid w:val="00053169"/>
    <w:rsid w:val="000540DF"/>
    <w:rsid w:val="00055041"/>
    <w:rsid w:val="00056CAF"/>
    <w:rsid w:val="0006194F"/>
    <w:rsid w:val="00063BC2"/>
    <w:rsid w:val="00063C9D"/>
    <w:rsid w:val="00066455"/>
    <w:rsid w:val="000701F1"/>
    <w:rsid w:val="00071780"/>
    <w:rsid w:val="000722D5"/>
    <w:rsid w:val="0007408B"/>
    <w:rsid w:val="000803EB"/>
    <w:rsid w:val="000853C0"/>
    <w:rsid w:val="00090380"/>
    <w:rsid w:val="00093236"/>
    <w:rsid w:val="00093FA2"/>
    <w:rsid w:val="00096E8E"/>
    <w:rsid w:val="0009730C"/>
    <w:rsid w:val="000A0C6E"/>
    <w:rsid w:val="000A1884"/>
    <w:rsid w:val="000A24EC"/>
    <w:rsid w:val="000A2660"/>
    <w:rsid w:val="000A2BE5"/>
    <w:rsid w:val="000A3EE3"/>
    <w:rsid w:val="000B10F0"/>
    <w:rsid w:val="000B183F"/>
    <w:rsid w:val="000B1DBD"/>
    <w:rsid w:val="000B531B"/>
    <w:rsid w:val="000B595D"/>
    <w:rsid w:val="000C06C5"/>
    <w:rsid w:val="000C0F26"/>
    <w:rsid w:val="000C49C1"/>
    <w:rsid w:val="000C674A"/>
    <w:rsid w:val="000C755D"/>
    <w:rsid w:val="000C77F8"/>
    <w:rsid w:val="000D1743"/>
    <w:rsid w:val="000D1BB6"/>
    <w:rsid w:val="000D364E"/>
    <w:rsid w:val="000D5066"/>
    <w:rsid w:val="000D56B8"/>
    <w:rsid w:val="000D632B"/>
    <w:rsid w:val="000E239B"/>
    <w:rsid w:val="000E7543"/>
    <w:rsid w:val="000E756F"/>
    <w:rsid w:val="000F1C20"/>
    <w:rsid w:val="000F1D2B"/>
    <w:rsid w:val="000F7720"/>
    <w:rsid w:val="0010021F"/>
    <w:rsid w:val="00101BA2"/>
    <w:rsid w:val="001022FB"/>
    <w:rsid w:val="00102345"/>
    <w:rsid w:val="00104672"/>
    <w:rsid w:val="00104B6A"/>
    <w:rsid w:val="001055E2"/>
    <w:rsid w:val="00106688"/>
    <w:rsid w:val="00107EC8"/>
    <w:rsid w:val="00107F09"/>
    <w:rsid w:val="001134C7"/>
    <w:rsid w:val="00113CB8"/>
    <w:rsid w:val="00117284"/>
    <w:rsid w:val="0012151C"/>
    <w:rsid w:val="00122A1E"/>
    <w:rsid w:val="00124E07"/>
    <w:rsid w:val="00125A9F"/>
    <w:rsid w:val="00127BBA"/>
    <w:rsid w:val="00133CFB"/>
    <w:rsid w:val="0013611B"/>
    <w:rsid w:val="001375AB"/>
    <w:rsid w:val="00144122"/>
    <w:rsid w:val="00145E6F"/>
    <w:rsid w:val="00146D65"/>
    <w:rsid w:val="00150342"/>
    <w:rsid w:val="001514C0"/>
    <w:rsid w:val="00154677"/>
    <w:rsid w:val="00154EF4"/>
    <w:rsid w:val="00157ECA"/>
    <w:rsid w:val="00163773"/>
    <w:rsid w:val="00165F95"/>
    <w:rsid w:val="001660A5"/>
    <w:rsid w:val="0016774B"/>
    <w:rsid w:val="00167916"/>
    <w:rsid w:val="0017126A"/>
    <w:rsid w:val="00171870"/>
    <w:rsid w:val="0017204E"/>
    <w:rsid w:val="001742D5"/>
    <w:rsid w:val="00174DCC"/>
    <w:rsid w:val="001813C6"/>
    <w:rsid w:val="0018204D"/>
    <w:rsid w:val="00182D0D"/>
    <w:rsid w:val="00184685"/>
    <w:rsid w:val="00187F4F"/>
    <w:rsid w:val="0019291A"/>
    <w:rsid w:val="001971E2"/>
    <w:rsid w:val="001A2552"/>
    <w:rsid w:val="001A323B"/>
    <w:rsid w:val="001A3606"/>
    <w:rsid w:val="001A43BD"/>
    <w:rsid w:val="001A61C7"/>
    <w:rsid w:val="001A6BF3"/>
    <w:rsid w:val="001B1677"/>
    <w:rsid w:val="001C4A15"/>
    <w:rsid w:val="001C6100"/>
    <w:rsid w:val="001D1AED"/>
    <w:rsid w:val="001D1D54"/>
    <w:rsid w:val="001E109E"/>
    <w:rsid w:val="001E176C"/>
    <w:rsid w:val="001E73F4"/>
    <w:rsid w:val="001F0882"/>
    <w:rsid w:val="001F0B5D"/>
    <w:rsid w:val="001F0C0A"/>
    <w:rsid w:val="001F0CDF"/>
    <w:rsid w:val="001F4A7E"/>
    <w:rsid w:val="001F4B8C"/>
    <w:rsid w:val="001F4F9B"/>
    <w:rsid w:val="00202F6C"/>
    <w:rsid w:val="0020403D"/>
    <w:rsid w:val="00205CED"/>
    <w:rsid w:val="00205FF0"/>
    <w:rsid w:val="00206A53"/>
    <w:rsid w:val="00206B0F"/>
    <w:rsid w:val="00212426"/>
    <w:rsid w:val="0021276B"/>
    <w:rsid w:val="00214EEC"/>
    <w:rsid w:val="00222787"/>
    <w:rsid w:val="00222E7E"/>
    <w:rsid w:val="002260A5"/>
    <w:rsid w:val="0022685B"/>
    <w:rsid w:val="0023018C"/>
    <w:rsid w:val="0023205B"/>
    <w:rsid w:val="00232B08"/>
    <w:rsid w:val="00234B81"/>
    <w:rsid w:val="002369CE"/>
    <w:rsid w:val="00243038"/>
    <w:rsid w:val="002466D7"/>
    <w:rsid w:val="002474F1"/>
    <w:rsid w:val="00247905"/>
    <w:rsid w:val="002522AA"/>
    <w:rsid w:val="0025644A"/>
    <w:rsid w:val="00261DAB"/>
    <w:rsid w:val="00262FD4"/>
    <w:rsid w:val="00263714"/>
    <w:rsid w:val="00263B2D"/>
    <w:rsid w:val="00264E79"/>
    <w:rsid w:val="00265789"/>
    <w:rsid w:val="00267F71"/>
    <w:rsid w:val="002726D9"/>
    <w:rsid w:val="00273EBC"/>
    <w:rsid w:val="002764B9"/>
    <w:rsid w:val="00283995"/>
    <w:rsid w:val="00290E37"/>
    <w:rsid w:val="0029105E"/>
    <w:rsid w:val="002915EC"/>
    <w:rsid w:val="00292375"/>
    <w:rsid w:val="00293518"/>
    <w:rsid w:val="002978EA"/>
    <w:rsid w:val="002A6277"/>
    <w:rsid w:val="002B0A3E"/>
    <w:rsid w:val="002B1F0B"/>
    <w:rsid w:val="002B23D6"/>
    <w:rsid w:val="002B247F"/>
    <w:rsid w:val="002B551B"/>
    <w:rsid w:val="002C02F0"/>
    <w:rsid w:val="002C135A"/>
    <w:rsid w:val="002C163B"/>
    <w:rsid w:val="002C7CDD"/>
    <w:rsid w:val="002D272F"/>
    <w:rsid w:val="002D2A46"/>
    <w:rsid w:val="002D38AE"/>
    <w:rsid w:val="002D5708"/>
    <w:rsid w:val="002D68CD"/>
    <w:rsid w:val="002D709C"/>
    <w:rsid w:val="002D7283"/>
    <w:rsid w:val="002E4FB2"/>
    <w:rsid w:val="002E59D5"/>
    <w:rsid w:val="002F06AA"/>
    <w:rsid w:val="002F6823"/>
    <w:rsid w:val="002F68A2"/>
    <w:rsid w:val="002F6C59"/>
    <w:rsid w:val="002F74A2"/>
    <w:rsid w:val="0030245A"/>
    <w:rsid w:val="00302AA7"/>
    <w:rsid w:val="00302AE7"/>
    <w:rsid w:val="00302BB6"/>
    <w:rsid w:val="00303B73"/>
    <w:rsid w:val="00304915"/>
    <w:rsid w:val="003065CA"/>
    <w:rsid w:val="003069DD"/>
    <w:rsid w:val="00307A5B"/>
    <w:rsid w:val="00310671"/>
    <w:rsid w:val="0031161A"/>
    <w:rsid w:val="0031299A"/>
    <w:rsid w:val="00314C63"/>
    <w:rsid w:val="00315FB5"/>
    <w:rsid w:val="00317FFB"/>
    <w:rsid w:val="0032330D"/>
    <w:rsid w:val="00325A64"/>
    <w:rsid w:val="00325C8B"/>
    <w:rsid w:val="00326624"/>
    <w:rsid w:val="00327B6F"/>
    <w:rsid w:val="00333A1B"/>
    <w:rsid w:val="00335789"/>
    <w:rsid w:val="00337EC8"/>
    <w:rsid w:val="0034134D"/>
    <w:rsid w:val="003421DA"/>
    <w:rsid w:val="0034315E"/>
    <w:rsid w:val="00343A7F"/>
    <w:rsid w:val="00346838"/>
    <w:rsid w:val="00347F53"/>
    <w:rsid w:val="00350ED8"/>
    <w:rsid w:val="003514EE"/>
    <w:rsid w:val="00353D64"/>
    <w:rsid w:val="0035488C"/>
    <w:rsid w:val="00356829"/>
    <w:rsid w:val="00363671"/>
    <w:rsid w:val="00364EE3"/>
    <w:rsid w:val="00367FCE"/>
    <w:rsid w:val="00371E1F"/>
    <w:rsid w:val="0037405C"/>
    <w:rsid w:val="00374BA5"/>
    <w:rsid w:val="003757E4"/>
    <w:rsid w:val="00375834"/>
    <w:rsid w:val="00375A36"/>
    <w:rsid w:val="00375CD2"/>
    <w:rsid w:val="00381BA9"/>
    <w:rsid w:val="00384294"/>
    <w:rsid w:val="00386C52"/>
    <w:rsid w:val="0038773B"/>
    <w:rsid w:val="00390603"/>
    <w:rsid w:val="0039124E"/>
    <w:rsid w:val="003913DB"/>
    <w:rsid w:val="00395A1F"/>
    <w:rsid w:val="00396DAD"/>
    <w:rsid w:val="00397B92"/>
    <w:rsid w:val="003A7781"/>
    <w:rsid w:val="003A796E"/>
    <w:rsid w:val="003B248E"/>
    <w:rsid w:val="003B3745"/>
    <w:rsid w:val="003B3EAC"/>
    <w:rsid w:val="003B59B0"/>
    <w:rsid w:val="003C103A"/>
    <w:rsid w:val="003C3AED"/>
    <w:rsid w:val="003C3D32"/>
    <w:rsid w:val="003C51E0"/>
    <w:rsid w:val="003C75F9"/>
    <w:rsid w:val="003C7AA5"/>
    <w:rsid w:val="003D0FAA"/>
    <w:rsid w:val="003D4325"/>
    <w:rsid w:val="003D4D8B"/>
    <w:rsid w:val="003E04D5"/>
    <w:rsid w:val="003E519A"/>
    <w:rsid w:val="003F012A"/>
    <w:rsid w:val="003F0DE7"/>
    <w:rsid w:val="003F1A56"/>
    <w:rsid w:val="003F5051"/>
    <w:rsid w:val="003F5347"/>
    <w:rsid w:val="003F5568"/>
    <w:rsid w:val="003F695F"/>
    <w:rsid w:val="00404920"/>
    <w:rsid w:val="004055D4"/>
    <w:rsid w:val="0041276F"/>
    <w:rsid w:val="00414E34"/>
    <w:rsid w:val="00417C6F"/>
    <w:rsid w:val="00417CAE"/>
    <w:rsid w:val="0042454D"/>
    <w:rsid w:val="00426E0B"/>
    <w:rsid w:val="00432B35"/>
    <w:rsid w:val="00442BEF"/>
    <w:rsid w:val="00444695"/>
    <w:rsid w:val="00446386"/>
    <w:rsid w:val="00452D49"/>
    <w:rsid w:val="0045362B"/>
    <w:rsid w:val="00466B9C"/>
    <w:rsid w:val="00471D34"/>
    <w:rsid w:val="004741A4"/>
    <w:rsid w:val="004758B0"/>
    <w:rsid w:val="00476C0B"/>
    <w:rsid w:val="00480603"/>
    <w:rsid w:val="004815F1"/>
    <w:rsid w:val="00486DBB"/>
    <w:rsid w:val="004902D4"/>
    <w:rsid w:val="00490FC3"/>
    <w:rsid w:val="00492ED4"/>
    <w:rsid w:val="00494471"/>
    <w:rsid w:val="00494FD7"/>
    <w:rsid w:val="00495F83"/>
    <w:rsid w:val="004A032F"/>
    <w:rsid w:val="004A039B"/>
    <w:rsid w:val="004A0E43"/>
    <w:rsid w:val="004A1130"/>
    <w:rsid w:val="004A1E49"/>
    <w:rsid w:val="004A21D1"/>
    <w:rsid w:val="004A3D1B"/>
    <w:rsid w:val="004A4C40"/>
    <w:rsid w:val="004A7378"/>
    <w:rsid w:val="004B096D"/>
    <w:rsid w:val="004B0FDB"/>
    <w:rsid w:val="004B3225"/>
    <w:rsid w:val="004B6957"/>
    <w:rsid w:val="004B7B01"/>
    <w:rsid w:val="004C1329"/>
    <w:rsid w:val="004C24D8"/>
    <w:rsid w:val="004C3880"/>
    <w:rsid w:val="004C42C8"/>
    <w:rsid w:val="004C4B0F"/>
    <w:rsid w:val="004C77C3"/>
    <w:rsid w:val="004D0F2F"/>
    <w:rsid w:val="004D179F"/>
    <w:rsid w:val="004D3323"/>
    <w:rsid w:val="004D5B31"/>
    <w:rsid w:val="004E0E33"/>
    <w:rsid w:val="004E14E7"/>
    <w:rsid w:val="004E1CDB"/>
    <w:rsid w:val="004E3B4C"/>
    <w:rsid w:val="004E7DBE"/>
    <w:rsid w:val="004F020A"/>
    <w:rsid w:val="004F22CB"/>
    <w:rsid w:val="004F3283"/>
    <w:rsid w:val="004F6EF0"/>
    <w:rsid w:val="00500294"/>
    <w:rsid w:val="005047E7"/>
    <w:rsid w:val="005127DF"/>
    <w:rsid w:val="00513541"/>
    <w:rsid w:val="00514D79"/>
    <w:rsid w:val="00525B53"/>
    <w:rsid w:val="00526C93"/>
    <w:rsid w:val="00531F7D"/>
    <w:rsid w:val="00533047"/>
    <w:rsid w:val="005339AE"/>
    <w:rsid w:val="00533F84"/>
    <w:rsid w:val="00535EA2"/>
    <w:rsid w:val="0053636A"/>
    <w:rsid w:val="00537410"/>
    <w:rsid w:val="00543061"/>
    <w:rsid w:val="005455A4"/>
    <w:rsid w:val="00545DB0"/>
    <w:rsid w:val="00550787"/>
    <w:rsid w:val="00554D4C"/>
    <w:rsid w:val="00562128"/>
    <w:rsid w:val="00562324"/>
    <w:rsid w:val="00565D50"/>
    <w:rsid w:val="005717DE"/>
    <w:rsid w:val="00572557"/>
    <w:rsid w:val="00573AB9"/>
    <w:rsid w:val="005752DE"/>
    <w:rsid w:val="00576439"/>
    <w:rsid w:val="00582433"/>
    <w:rsid w:val="00583664"/>
    <w:rsid w:val="00585639"/>
    <w:rsid w:val="00591832"/>
    <w:rsid w:val="00592841"/>
    <w:rsid w:val="00594186"/>
    <w:rsid w:val="00594F81"/>
    <w:rsid w:val="00595866"/>
    <w:rsid w:val="00597F45"/>
    <w:rsid w:val="005A19CD"/>
    <w:rsid w:val="005A1C90"/>
    <w:rsid w:val="005A2F11"/>
    <w:rsid w:val="005A357F"/>
    <w:rsid w:val="005A7BE5"/>
    <w:rsid w:val="005B2829"/>
    <w:rsid w:val="005B337B"/>
    <w:rsid w:val="005B4DEC"/>
    <w:rsid w:val="005B6837"/>
    <w:rsid w:val="005B6FD0"/>
    <w:rsid w:val="005B7142"/>
    <w:rsid w:val="005C2563"/>
    <w:rsid w:val="005C35F5"/>
    <w:rsid w:val="005C5761"/>
    <w:rsid w:val="005C6148"/>
    <w:rsid w:val="005C61A5"/>
    <w:rsid w:val="005C7189"/>
    <w:rsid w:val="005D3306"/>
    <w:rsid w:val="005D3D2E"/>
    <w:rsid w:val="005D5C62"/>
    <w:rsid w:val="005E105F"/>
    <w:rsid w:val="005E13B4"/>
    <w:rsid w:val="005E1BF4"/>
    <w:rsid w:val="005E4D1E"/>
    <w:rsid w:val="005E5468"/>
    <w:rsid w:val="005F06AD"/>
    <w:rsid w:val="005F32FE"/>
    <w:rsid w:val="005F4FB5"/>
    <w:rsid w:val="005F55C2"/>
    <w:rsid w:val="005F6B47"/>
    <w:rsid w:val="00600CB7"/>
    <w:rsid w:val="00601BD6"/>
    <w:rsid w:val="006044D5"/>
    <w:rsid w:val="0060463D"/>
    <w:rsid w:val="00606319"/>
    <w:rsid w:val="00616377"/>
    <w:rsid w:val="00617B57"/>
    <w:rsid w:val="00621951"/>
    <w:rsid w:val="00622481"/>
    <w:rsid w:val="00622FDC"/>
    <w:rsid w:val="00623C83"/>
    <w:rsid w:val="00625020"/>
    <w:rsid w:val="00626530"/>
    <w:rsid w:val="00627ABF"/>
    <w:rsid w:val="00634586"/>
    <w:rsid w:val="00635A33"/>
    <w:rsid w:val="00642F26"/>
    <w:rsid w:val="00642F29"/>
    <w:rsid w:val="00644387"/>
    <w:rsid w:val="00645243"/>
    <w:rsid w:val="00647B77"/>
    <w:rsid w:val="00650B3D"/>
    <w:rsid w:val="00650E5F"/>
    <w:rsid w:val="0065111E"/>
    <w:rsid w:val="00651E1F"/>
    <w:rsid w:val="0065274C"/>
    <w:rsid w:val="00660491"/>
    <w:rsid w:val="00661A71"/>
    <w:rsid w:val="00667D97"/>
    <w:rsid w:val="00670822"/>
    <w:rsid w:val="00672E90"/>
    <w:rsid w:val="006737E6"/>
    <w:rsid w:val="00674E0F"/>
    <w:rsid w:val="00676229"/>
    <w:rsid w:val="0067637C"/>
    <w:rsid w:val="006767BD"/>
    <w:rsid w:val="0068411B"/>
    <w:rsid w:val="006850B9"/>
    <w:rsid w:val="00686D14"/>
    <w:rsid w:val="00687ED7"/>
    <w:rsid w:val="0069118D"/>
    <w:rsid w:val="006A157B"/>
    <w:rsid w:val="006A15AC"/>
    <w:rsid w:val="006A34E4"/>
    <w:rsid w:val="006A3921"/>
    <w:rsid w:val="006A6FDE"/>
    <w:rsid w:val="006B2465"/>
    <w:rsid w:val="006B3083"/>
    <w:rsid w:val="006B3359"/>
    <w:rsid w:val="006B5345"/>
    <w:rsid w:val="006B65EF"/>
    <w:rsid w:val="006B6A53"/>
    <w:rsid w:val="006C144C"/>
    <w:rsid w:val="006C349D"/>
    <w:rsid w:val="006C62E1"/>
    <w:rsid w:val="006C6A0D"/>
    <w:rsid w:val="006D5775"/>
    <w:rsid w:val="006E0F4E"/>
    <w:rsid w:val="006E1873"/>
    <w:rsid w:val="006E224E"/>
    <w:rsid w:val="006E2D92"/>
    <w:rsid w:val="006E4AF1"/>
    <w:rsid w:val="006F0345"/>
    <w:rsid w:val="006F0469"/>
    <w:rsid w:val="006F1286"/>
    <w:rsid w:val="006F3817"/>
    <w:rsid w:val="006F5C45"/>
    <w:rsid w:val="006F612E"/>
    <w:rsid w:val="006F65B3"/>
    <w:rsid w:val="006F78C9"/>
    <w:rsid w:val="0070002F"/>
    <w:rsid w:val="00700979"/>
    <w:rsid w:val="007040B6"/>
    <w:rsid w:val="00705076"/>
    <w:rsid w:val="00706D3B"/>
    <w:rsid w:val="00710979"/>
    <w:rsid w:val="00710E7A"/>
    <w:rsid w:val="00711147"/>
    <w:rsid w:val="0071200C"/>
    <w:rsid w:val="0071222D"/>
    <w:rsid w:val="00713089"/>
    <w:rsid w:val="00714162"/>
    <w:rsid w:val="00714414"/>
    <w:rsid w:val="007160EF"/>
    <w:rsid w:val="0071778D"/>
    <w:rsid w:val="00717B22"/>
    <w:rsid w:val="00720D25"/>
    <w:rsid w:val="00721A59"/>
    <w:rsid w:val="007248EF"/>
    <w:rsid w:val="00724E8F"/>
    <w:rsid w:val="007277E3"/>
    <w:rsid w:val="00731A17"/>
    <w:rsid w:val="00734458"/>
    <w:rsid w:val="0073642B"/>
    <w:rsid w:val="007367F8"/>
    <w:rsid w:val="007401E0"/>
    <w:rsid w:val="007419CF"/>
    <w:rsid w:val="0074241C"/>
    <w:rsid w:val="0074398F"/>
    <w:rsid w:val="0074487E"/>
    <w:rsid w:val="0074612A"/>
    <w:rsid w:val="00746273"/>
    <w:rsid w:val="00746A73"/>
    <w:rsid w:val="0075366F"/>
    <w:rsid w:val="00754485"/>
    <w:rsid w:val="00762EC6"/>
    <w:rsid w:val="00767D3B"/>
    <w:rsid w:val="00771383"/>
    <w:rsid w:val="007721BF"/>
    <w:rsid w:val="00774E70"/>
    <w:rsid w:val="00775F1D"/>
    <w:rsid w:val="007763EC"/>
    <w:rsid w:val="0078181E"/>
    <w:rsid w:val="00783E8E"/>
    <w:rsid w:val="00784E2E"/>
    <w:rsid w:val="00785F46"/>
    <w:rsid w:val="007877E9"/>
    <w:rsid w:val="0079185E"/>
    <w:rsid w:val="00796CEE"/>
    <w:rsid w:val="00797A59"/>
    <w:rsid w:val="007A0285"/>
    <w:rsid w:val="007A107E"/>
    <w:rsid w:val="007A1F02"/>
    <w:rsid w:val="007A2887"/>
    <w:rsid w:val="007A4664"/>
    <w:rsid w:val="007A6FAD"/>
    <w:rsid w:val="007A7C40"/>
    <w:rsid w:val="007A7FE5"/>
    <w:rsid w:val="007B3EF0"/>
    <w:rsid w:val="007B514D"/>
    <w:rsid w:val="007B5396"/>
    <w:rsid w:val="007B78DE"/>
    <w:rsid w:val="007C0877"/>
    <w:rsid w:val="007C0B2A"/>
    <w:rsid w:val="007D1A16"/>
    <w:rsid w:val="007E0460"/>
    <w:rsid w:val="007E089F"/>
    <w:rsid w:val="007E3575"/>
    <w:rsid w:val="007E689A"/>
    <w:rsid w:val="007F1545"/>
    <w:rsid w:val="00804AB5"/>
    <w:rsid w:val="0081679A"/>
    <w:rsid w:val="00821806"/>
    <w:rsid w:val="0082224E"/>
    <w:rsid w:val="008226D8"/>
    <w:rsid w:val="00824C6E"/>
    <w:rsid w:val="00831F75"/>
    <w:rsid w:val="0083302A"/>
    <w:rsid w:val="00833960"/>
    <w:rsid w:val="008365C6"/>
    <w:rsid w:val="00836B2C"/>
    <w:rsid w:val="00840594"/>
    <w:rsid w:val="00841B44"/>
    <w:rsid w:val="00844A8A"/>
    <w:rsid w:val="00844B72"/>
    <w:rsid w:val="00844FF2"/>
    <w:rsid w:val="00846D57"/>
    <w:rsid w:val="0084715E"/>
    <w:rsid w:val="0084747B"/>
    <w:rsid w:val="00852FA8"/>
    <w:rsid w:val="00853121"/>
    <w:rsid w:val="00853491"/>
    <w:rsid w:val="008535A4"/>
    <w:rsid w:val="0085454F"/>
    <w:rsid w:val="00857D8A"/>
    <w:rsid w:val="008602F9"/>
    <w:rsid w:val="00861F46"/>
    <w:rsid w:val="00861FAB"/>
    <w:rsid w:val="00862876"/>
    <w:rsid w:val="008632A9"/>
    <w:rsid w:val="00863F84"/>
    <w:rsid w:val="00864855"/>
    <w:rsid w:val="00866FE4"/>
    <w:rsid w:val="00870017"/>
    <w:rsid w:val="00870D90"/>
    <w:rsid w:val="008724F8"/>
    <w:rsid w:val="008726E9"/>
    <w:rsid w:val="00874E49"/>
    <w:rsid w:val="008754B6"/>
    <w:rsid w:val="00876898"/>
    <w:rsid w:val="008777A7"/>
    <w:rsid w:val="00877F54"/>
    <w:rsid w:val="0088043A"/>
    <w:rsid w:val="00883CC4"/>
    <w:rsid w:val="00887318"/>
    <w:rsid w:val="00887728"/>
    <w:rsid w:val="008877BA"/>
    <w:rsid w:val="008916F3"/>
    <w:rsid w:val="00893506"/>
    <w:rsid w:val="00894971"/>
    <w:rsid w:val="008959A0"/>
    <w:rsid w:val="008A0276"/>
    <w:rsid w:val="008A2ECC"/>
    <w:rsid w:val="008A4E13"/>
    <w:rsid w:val="008A5324"/>
    <w:rsid w:val="008A58EB"/>
    <w:rsid w:val="008A5989"/>
    <w:rsid w:val="008A72CC"/>
    <w:rsid w:val="008B1049"/>
    <w:rsid w:val="008B182B"/>
    <w:rsid w:val="008B3D61"/>
    <w:rsid w:val="008B42DA"/>
    <w:rsid w:val="008B4FA0"/>
    <w:rsid w:val="008C1198"/>
    <w:rsid w:val="008C4306"/>
    <w:rsid w:val="008D564F"/>
    <w:rsid w:val="008E4C27"/>
    <w:rsid w:val="008E7600"/>
    <w:rsid w:val="008F4027"/>
    <w:rsid w:val="008F533B"/>
    <w:rsid w:val="008F7AD1"/>
    <w:rsid w:val="00905C5F"/>
    <w:rsid w:val="0091465A"/>
    <w:rsid w:val="009151F6"/>
    <w:rsid w:val="00915621"/>
    <w:rsid w:val="00921CB5"/>
    <w:rsid w:val="009235A2"/>
    <w:rsid w:val="00923CE4"/>
    <w:rsid w:val="0092450D"/>
    <w:rsid w:val="00925034"/>
    <w:rsid w:val="00930C75"/>
    <w:rsid w:val="009323C1"/>
    <w:rsid w:val="00932824"/>
    <w:rsid w:val="009328E4"/>
    <w:rsid w:val="0093619F"/>
    <w:rsid w:val="009427E5"/>
    <w:rsid w:val="009440EB"/>
    <w:rsid w:val="0094450D"/>
    <w:rsid w:val="009454B7"/>
    <w:rsid w:val="009475B8"/>
    <w:rsid w:val="00950B38"/>
    <w:rsid w:val="00951084"/>
    <w:rsid w:val="00952CAF"/>
    <w:rsid w:val="00953F95"/>
    <w:rsid w:val="0095497A"/>
    <w:rsid w:val="009613D8"/>
    <w:rsid w:val="00961E8E"/>
    <w:rsid w:val="0096603D"/>
    <w:rsid w:val="0097019E"/>
    <w:rsid w:val="009740AA"/>
    <w:rsid w:val="00974275"/>
    <w:rsid w:val="009742F8"/>
    <w:rsid w:val="009804FC"/>
    <w:rsid w:val="009814EB"/>
    <w:rsid w:val="00983C30"/>
    <w:rsid w:val="0098474B"/>
    <w:rsid w:val="00986A26"/>
    <w:rsid w:val="00991968"/>
    <w:rsid w:val="00994BD1"/>
    <w:rsid w:val="00994F2C"/>
    <w:rsid w:val="00995CBA"/>
    <w:rsid w:val="0099678C"/>
    <w:rsid w:val="009A1DB4"/>
    <w:rsid w:val="009A35EB"/>
    <w:rsid w:val="009A7181"/>
    <w:rsid w:val="009B030C"/>
    <w:rsid w:val="009B0C96"/>
    <w:rsid w:val="009B100D"/>
    <w:rsid w:val="009C0F32"/>
    <w:rsid w:val="009C11FE"/>
    <w:rsid w:val="009C1EBF"/>
    <w:rsid w:val="009C222B"/>
    <w:rsid w:val="009C4AC0"/>
    <w:rsid w:val="009C4E16"/>
    <w:rsid w:val="009C4E8B"/>
    <w:rsid w:val="009C64D7"/>
    <w:rsid w:val="009C67A8"/>
    <w:rsid w:val="009C6E8A"/>
    <w:rsid w:val="009D1D6A"/>
    <w:rsid w:val="009D201B"/>
    <w:rsid w:val="009D5D9C"/>
    <w:rsid w:val="009E2171"/>
    <w:rsid w:val="009E2C14"/>
    <w:rsid w:val="009E3BBC"/>
    <w:rsid w:val="009E44A7"/>
    <w:rsid w:val="009E4846"/>
    <w:rsid w:val="009E4DA0"/>
    <w:rsid w:val="009E4EC8"/>
    <w:rsid w:val="009E5480"/>
    <w:rsid w:val="009E6285"/>
    <w:rsid w:val="009E6F70"/>
    <w:rsid w:val="009F3E6A"/>
    <w:rsid w:val="009F3F86"/>
    <w:rsid w:val="009F60D0"/>
    <w:rsid w:val="009F7637"/>
    <w:rsid w:val="009F798D"/>
    <w:rsid w:val="00A02378"/>
    <w:rsid w:val="00A03638"/>
    <w:rsid w:val="00A0482E"/>
    <w:rsid w:val="00A06F53"/>
    <w:rsid w:val="00A07700"/>
    <w:rsid w:val="00A11B81"/>
    <w:rsid w:val="00A14A97"/>
    <w:rsid w:val="00A14C78"/>
    <w:rsid w:val="00A151F4"/>
    <w:rsid w:val="00A15A60"/>
    <w:rsid w:val="00A211F7"/>
    <w:rsid w:val="00A221BF"/>
    <w:rsid w:val="00A25F7E"/>
    <w:rsid w:val="00A26524"/>
    <w:rsid w:val="00A347E4"/>
    <w:rsid w:val="00A34860"/>
    <w:rsid w:val="00A34FAB"/>
    <w:rsid w:val="00A41BD7"/>
    <w:rsid w:val="00A43EDD"/>
    <w:rsid w:val="00A45A9E"/>
    <w:rsid w:val="00A54094"/>
    <w:rsid w:val="00A5451D"/>
    <w:rsid w:val="00A5539F"/>
    <w:rsid w:val="00A55C83"/>
    <w:rsid w:val="00A57815"/>
    <w:rsid w:val="00A61604"/>
    <w:rsid w:val="00A62266"/>
    <w:rsid w:val="00A62A5E"/>
    <w:rsid w:val="00A62F82"/>
    <w:rsid w:val="00A62FAD"/>
    <w:rsid w:val="00A647D8"/>
    <w:rsid w:val="00A65060"/>
    <w:rsid w:val="00A70B2C"/>
    <w:rsid w:val="00A70CDC"/>
    <w:rsid w:val="00A7133D"/>
    <w:rsid w:val="00A71E43"/>
    <w:rsid w:val="00A74051"/>
    <w:rsid w:val="00A7620C"/>
    <w:rsid w:val="00A7788C"/>
    <w:rsid w:val="00A8539D"/>
    <w:rsid w:val="00A9551B"/>
    <w:rsid w:val="00A960B8"/>
    <w:rsid w:val="00AA0F96"/>
    <w:rsid w:val="00AA5DDC"/>
    <w:rsid w:val="00AA7E4E"/>
    <w:rsid w:val="00AB605E"/>
    <w:rsid w:val="00AB7768"/>
    <w:rsid w:val="00AC0DF9"/>
    <w:rsid w:val="00AC23D1"/>
    <w:rsid w:val="00AC2A30"/>
    <w:rsid w:val="00AC2D5B"/>
    <w:rsid w:val="00AC370F"/>
    <w:rsid w:val="00AC3C0A"/>
    <w:rsid w:val="00AC6321"/>
    <w:rsid w:val="00AD36B2"/>
    <w:rsid w:val="00AD5C8F"/>
    <w:rsid w:val="00AE017A"/>
    <w:rsid w:val="00AE1C0F"/>
    <w:rsid w:val="00AE1C71"/>
    <w:rsid w:val="00AE2308"/>
    <w:rsid w:val="00AE26E8"/>
    <w:rsid w:val="00AE301C"/>
    <w:rsid w:val="00AE5E93"/>
    <w:rsid w:val="00AE6EB7"/>
    <w:rsid w:val="00AF2C2A"/>
    <w:rsid w:val="00AF2E57"/>
    <w:rsid w:val="00AF47AE"/>
    <w:rsid w:val="00AF7CA8"/>
    <w:rsid w:val="00B00A54"/>
    <w:rsid w:val="00B01201"/>
    <w:rsid w:val="00B01F61"/>
    <w:rsid w:val="00B04313"/>
    <w:rsid w:val="00B049E0"/>
    <w:rsid w:val="00B053B0"/>
    <w:rsid w:val="00B05554"/>
    <w:rsid w:val="00B055E1"/>
    <w:rsid w:val="00B10667"/>
    <w:rsid w:val="00B11A9B"/>
    <w:rsid w:val="00B11DA1"/>
    <w:rsid w:val="00B17AD0"/>
    <w:rsid w:val="00B22F51"/>
    <w:rsid w:val="00B23C13"/>
    <w:rsid w:val="00B24B2A"/>
    <w:rsid w:val="00B31A97"/>
    <w:rsid w:val="00B324C1"/>
    <w:rsid w:val="00B32881"/>
    <w:rsid w:val="00B32ABB"/>
    <w:rsid w:val="00B34A1D"/>
    <w:rsid w:val="00B369FF"/>
    <w:rsid w:val="00B37BFD"/>
    <w:rsid w:val="00B4048D"/>
    <w:rsid w:val="00B41FD3"/>
    <w:rsid w:val="00B426D3"/>
    <w:rsid w:val="00B430AE"/>
    <w:rsid w:val="00B431DE"/>
    <w:rsid w:val="00B43615"/>
    <w:rsid w:val="00B43AC0"/>
    <w:rsid w:val="00B452C0"/>
    <w:rsid w:val="00B57670"/>
    <w:rsid w:val="00B61182"/>
    <w:rsid w:val="00B622CF"/>
    <w:rsid w:val="00B63A4A"/>
    <w:rsid w:val="00B642EF"/>
    <w:rsid w:val="00B66B50"/>
    <w:rsid w:val="00B67D13"/>
    <w:rsid w:val="00B702A4"/>
    <w:rsid w:val="00B70D03"/>
    <w:rsid w:val="00B803E7"/>
    <w:rsid w:val="00B82CAF"/>
    <w:rsid w:val="00B82E14"/>
    <w:rsid w:val="00B9172C"/>
    <w:rsid w:val="00B92C07"/>
    <w:rsid w:val="00B93CB8"/>
    <w:rsid w:val="00B9692E"/>
    <w:rsid w:val="00B97484"/>
    <w:rsid w:val="00BA03E3"/>
    <w:rsid w:val="00BA1BF3"/>
    <w:rsid w:val="00BA2B5A"/>
    <w:rsid w:val="00BA4DDE"/>
    <w:rsid w:val="00BA4DE0"/>
    <w:rsid w:val="00BB0B08"/>
    <w:rsid w:val="00BB0EB7"/>
    <w:rsid w:val="00BB0FA6"/>
    <w:rsid w:val="00BB1DA6"/>
    <w:rsid w:val="00BB206A"/>
    <w:rsid w:val="00BB2323"/>
    <w:rsid w:val="00BB4CF6"/>
    <w:rsid w:val="00BB55E8"/>
    <w:rsid w:val="00BC56B5"/>
    <w:rsid w:val="00BC655F"/>
    <w:rsid w:val="00BC6819"/>
    <w:rsid w:val="00BC7251"/>
    <w:rsid w:val="00BD09F9"/>
    <w:rsid w:val="00BD5F2F"/>
    <w:rsid w:val="00BD623B"/>
    <w:rsid w:val="00BD638F"/>
    <w:rsid w:val="00BE12E7"/>
    <w:rsid w:val="00BE1E62"/>
    <w:rsid w:val="00BE2084"/>
    <w:rsid w:val="00BE375F"/>
    <w:rsid w:val="00BE7200"/>
    <w:rsid w:val="00BF1449"/>
    <w:rsid w:val="00BF24F3"/>
    <w:rsid w:val="00BF2E5A"/>
    <w:rsid w:val="00BF4E09"/>
    <w:rsid w:val="00BF52B2"/>
    <w:rsid w:val="00BF54E4"/>
    <w:rsid w:val="00BF6B04"/>
    <w:rsid w:val="00BF7052"/>
    <w:rsid w:val="00C025E9"/>
    <w:rsid w:val="00C04776"/>
    <w:rsid w:val="00C05139"/>
    <w:rsid w:val="00C05FAB"/>
    <w:rsid w:val="00C05FE6"/>
    <w:rsid w:val="00C12431"/>
    <w:rsid w:val="00C14F86"/>
    <w:rsid w:val="00C16E50"/>
    <w:rsid w:val="00C2008E"/>
    <w:rsid w:val="00C20DEA"/>
    <w:rsid w:val="00C24A27"/>
    <w:rsid w:val="00C24C69"/>
    <w:rsid w:val="00C25656"/>
    <w:rsid w:val="00C30C28"/>
    <w:rsid w:val="00C33BD1"/>
    <w:rsid w:val="00C341D0"/>
    <w:rsid w:val="00C347DC"/>
    <w:rsid w:val="00C360C0"/>
    <w:rsid w:val="00C3674D"/>
    <w:rsid w:val="00C371AF"/>
    <w:rsid w:val="00C37681"/>
    <w:rsid w:val="00C401F3"/>
    <w:rsid w:val="00C41668"/>
    <w:rsid w:val="00C41871"/>
    <w:rsid w:val="00C41D55"/>
    <w:rsid w:val="00C43EDE"/>
    <w:rsid w:val="00C44B50"/>
    <w:rsid w:val="00C471D9"/>
    <w:rsid w:val="00C501C6"/>
    <w:rsid w:val="00C502AC"/>
    <w:rsid w:val="00C51906"/>
    <w:rsid w:val="00C51AA6"/>
    <w:rsid w:val="00C51D2F"/>
    <w:rsid w:val="00C51E05"/>
    <w:rsid w:val="00C56404"/>
    <w:rsid w:val="00C60AC3"/>
    <w:rsid w:val="00C62325"/>
    <w:rsid w:val="00C64E5C"/>
    <w:rsid w:val="00C656F3"/>
    <w:rsid w:val="00C73727"/>
    <w:rsid w:val="00C75D26"/>
    <w:rsid w:val="00C7632D"/>
    <w:rsid w:val="00C77766"/>
    <w:rsid w:val="00C8093D"/>
    <w:rsid w:val="00C819AE"/>
    <w:rsid w:val="00C83AAB"/>
    <w:rsid w:val="00C86040"/>
    <w:rsid w:val="00C9709E"/>
    <w:rsid w:val="00C97383"/>
    <w:rsid w:val="00C97ADB"/>
    <w:rsid w:val="00CA348A"/>
    <w:rsid w:val="00CA42D7"/>
    <w:rsid w:val="00CA5E17"/>
    <w:rsid w:val="00CA5EF8"/>
    <w:rsid w:val="00CB147F"/>
    <w:rsid w:val="00CB22AA"/>
    <w:rsid w:val="00CB292E"/>
    <w:rsid w:val="00CB2CE6"/>
    <w:rsid w:val="00CB2DA9"/>
    <w:rsid w:val="00CB6FDC"/>
    <w:rsid w:val="00CC06EF"/>
    <w:rsid w:val="00CC34E3"/>
    <w:rsid w:val="00CC3C9B"/>
    <w:rsid w:val="00CC6A31"/>
    <w:rsid w:val="00CD0374"/>
    <w:rsid w:val="00CD0BBB"/>
    <w:rsid w:val="00CD14AC"/>
    <w:rsid w:val="00CD1D5F"/>
    <w:rsid w:val="00CD310E"/>
    <w:rsid w:val="00CD68CD"/>
    <w:rsid w:val="00CD775B"/>
    <w:rsid w:val="00CE0851"/>
    <w:rsid w:val="00CE2A0C"/>
    <w:rsid w:val="00CF0164"/>
    <w:rsid w:val="00CF08BB"/>
    <w:rsid w:val="00CF1298"/>
    <w:rsid w:val="00CF1E53"/>
    <w:rsid w:val="00CF2ABD"/>
    <w:rsid w:val="00CF4930"/>
    <w:rsid w:val="00D00E26"/>
    <w:rsid w:val="00D031C3"/>
    <w:rsid w:val="00D04441"/>
    <w:rsid w:val="00D1389A"/>
    <w:rsid w:val="00D13DAC"/>
    <w:rsid w:val="00D14C07"/>
    <w:rsid w:val="00D23225"/>
    <w:rsid w:val="00D25A80"/>
    <w:rsid w:val="00D30E68"/>
    <w:rsid w:val="00D31037"/>
    <w:rsid w:val="00D3292D"/>
    <w:rsid w:val="00D3350C"/>
    <w:rsid w:val="00D36D26"/>
    <w:rsid w:val="00D40B7A"/>
    <w:rsid w:val="00D411B6"/>
    <w:rsid w:val="00D51A34"/>
    <w:rsid w:val="00D52C24"/>
    <w:rsid w:val="00D53682"/>
    <w:rsid w:val="00D54A24"/>
    <w:rsid w:val="00D55DFE"/>
    <w:rsid w:val="00D57397"/>
    <w:rsid w:val="00D60092"/>
    <w:rsid w:val="00D61996"/>
    <w:rsid w:val="00D62680"/>
    <w:rsid w:val="00D62BED"/>
    <w:rsid w:val="00D64E57"/>
    <w:rsid w:val="00D654CD"/>
    <w:rsid w:val="00D6722C"/>
    <w:rsid w:val="00D678C7"/>
    <w:rsid w:val="00D707CF"/>
    <w:rsid w:val="00D7304F"/>
    <w:rsid w:val="00D74C59"/>
    <w:rsid w:val="00D77D60"/>
    <w:rsid w:val="00D8261A"/>
    <w:rsid w:val="00D82A3B"/>
    <w:rsid w:val="00D86EC6"/>
    <w:rsid w:val="00D9287D"/>
    <w:rsid w:val="00D9415C"/>
    <w:rsid w:val="00D95311"/>
    <w:rsid w:val="00D9553C"/>
    <w:rsid w:val="00D97FF3"/>
    <w:rsid w:val="00DA19AF"/>
    <w:rsid w:val="00DA352B"/>
    <w:rsid w:val="00DA469E"/>
    <w:rsid w:val="00DA716B"/>
    <w:rsid w:val="00DA7B2D"/>
    <w:rsid w:val="00DA7D82"/>
    <w:rsid w:val="00DB1970"/>
    <w:rsid w:val="00DB2B1B"/>
    <w:rsid w:val="00DB394C"/>
    <w:rsid w:val="00DB45F8"/>
    <w:rsid w:val="00DB5262"/>
    <w:rsid w:val="00DB52FA"/>
    <w:rsid w:val="00DB5DEA"/>
    <w:rsid w:val="00DB73E7"/>
    <w:rsid w:val="00DB7675"/>
    <w:rsid w:val="00DC0872"/>
    <w:rsid w:val="00DC3565"/>
    <w:rsid w:val="00DD108E"/>
    <w:rsid w:val="00DD2393"/>
    <w:rsid w:val="00DD3A15"/>
    <w:rsid w:val="00DD43DA"/>
    <w:rsid w:val="00DD72BD"/>
    <w:rsid w:val="00DD7A33"/>
    <w:rsid w:val="00DE0593"/>
    <w:rsid w:val="00DE36AA"/>
    <w:rsid w:val="00DE4E8F"/>
    <w:rsid w:val="00DE50E8"/>
    <w:rsid w:val="00DE5C17"/>
    <w:rsid w:val="00DE7F39"/>
    <w:rsid w:val="00DF0A6A"/>
    <w:rsid w:val="00DF0C25"/>
    <w:rsid w:val="00DF3BB3"/>
    <w:rsid w:val="00DF5D82"/>
    <w:rsid w:val="00DF7DF5"/>
    <w:rsid w:val="00E0011A"/>
    <w:rsid w:val="00E02496"/>
    <w:rsid w:val="00E05424"/>
    <w:rsid w:val="00E06852"/>
    <w:rsid w:val="00E0736D"/>
    <w:rsid w:val="00E07FC5"/>
    <w:rsid w:val="00E11869"/>
    <w:rsid w:val="00E12172"/>
    <w:rsid w:val="00E14DFA"/>
    <w:rsid w:val="00E15521"/>
    <w:rsid w:val="00E15CBF"/>
    <w:rsid w:val="00E20098"/>
    <w:rsid w:val="00E20447"/>
    <w:rsid w:val="00E24EF6"/>
    <w:rsid w:val="00E25351"/>
    <w:rsid w:val="00E25DCD"/>
    <w:rsid w:val="00E269E1"/>
    <w:rsid w:val="00E26B35"/>
    <w:rsid w:val="00E27072"/>
    <w:rsid w:val="00E30BFF"/>
    <w:rsid w:val="00E326FF"/>
    <w:rsid w:val="00E35B9D"/>
    <w:rsid w:val="00E35F1B"/>
    <w:rsid w:val="00E375E5"/>
    <w:rsid w:val="00E37FCC"/>
    <w:rsid w:val="00E414A0"/>
    <w:rsid w:val="00E45F13"/>
    <w:rsid w:val="00E47B6E"/>
    <w:rsid w:val="00E50336"/>
    <w:rsid w:val="00E510BC"/>
    <w:rsid w:val="00E528E8"/>
    <w:rsid w:val="00E52BA4"/>
    <w:rsid w:val="00E55CE8"/>
    <w:rsid w:val="00E57111"/>
    <w:rsid w:val="00E60E15"/>
    <w:rsid w:val="00E61256"/>
    <w:rsid w:val="00E62EFE"/>
    <w:rsid w:val="00E71BB1"/>
    <w:rsid w:val="00E731DB"/>
    <w:rsid w:val="00E73CB2"/>
    <w:rsid w:val="00E760C5"/>
    <w:rsid w:val="00E81A79"/>
    <w:rsid w:val="00E839BA"/>
    <w:rsid w:val="00E8428A"/>
    <w:rsid w:val="00E86819"/>
    <w:rsid w:val="00E960BD"/>
    <w:rsid w:val="00E97F7D"/>
    <w:rsid w:val="00EA59B8"/>
    <w:rsid w:val="00EA5A01"/>
    <w:rsid w:val="00EA5A8F"/>
    <w:rsid w:val="00EA5CEC"/>
    <w:rsid w:val="00EB0972"/>
    <w:rsid w:val="00EB1165"/>
    <w:rsid w:val="00EB7B6B"/>
    <w:rsid w:val="00EC1ED3"/>
    <w:rsid w:val="00EC2DF9"/>
    <w:rsid w:val="00EC502A"/>
    <w:rsid w:val="00EC6CDF"/>
    <w:rsid w:val="00EC758C"/>
    <w:rsid w:val="00EC7E47"/>
    <w:rsid w:val="00ED1E3B"/>
    <w:rsid w:val="00ED70C0"/>
    <w:rsid w:val="00ED78F8"/>
    <w:rsid w:val="00EE0E43"/>
    <w:rsid w:val="00EE11D8"/>
    <w:rsid w:val="00EE28D4"/>
    <w:rsid w:val="00EE2F25"/>
    <w:rsid w:val="00EE3AB8"/>
    <w:rsid w:val="00EE57F4"/>
    <w:rsid w:val="00EE6A9B"/>
    <w:rsid w:val="00EE6E36"/>
    <w:rsid w:val="00EE6F59"/>
    <w:rsid w:val="00EE74C4"/>
    <w:rsid w:val="00EF01F9"/>
    <w:rsid w:val="00EF3A93"/>
    <w:rsid w:val="00F00141"/>
    <w:rsid w:val="00F01284"/>
    <w:rsid w:val="00F016BC"/>
    <w:rsid w:val="00F05761"/>
    <w:rsid w:val="00F058BD"/>
    <w:rsid w:val="00F0660B"/>
    <w:rsid w:val="00F10070"/>
    <w:rsid w:val="00F11369"/>
    <w:rsid w:val="00F123AE"/>
    <w:rsid w:val="00F13EB2"/>
    <w:rsid w:val="00F14128"/>
    <w:rsid w:val="00F14A8E"/>
    <w:rsid w:val="00F16C91"/>
    <w:rsid w:val="00F16DD9"/>
    <w:rsid w:val="00F20328"/>
    <w:rsid w:val="00F217A6"/>
    <w:rsid w:val="00F2201D"/>
    <w:rsid w:val="00F22F5B"/>
    <w:rsid w:val="00F233E2"/>
    <w:rsid w:val="00F26721"/>
    <w:rsid w:val="00F3211C"/>
    <w:rsid w:val="00F32B93"/>
    <w:rsid w:val="00F35221"/>
    <w:rsid w:val="00F421C0"/>
    <w:rsid w:val="00F45CDD"/>
    <w:rsid w:val="00F52969"/>
    <w:rsid w:val="00F52B41"/>
    <w:rsid w:val="00F54BF3"/>
    <w:rsid w:val="00F5551A"/>
    <w:rsid w:val="00F56AAB"/>
    <w:rsid w:val="00F57003"/>
    <w:rsid w:val="00F600C7"/>
    <w:rsid w:val="00F64F61"/>
    <w:rsid w:val="00F66734"/>
    <w:rsid w:val="00F70673"/>
    <w:rsid w:val="00F73331"/>
    <w:rsid w:val="00F734D4"/>
    <w:rsid w:val="00F73971"/>
    <w:rsid w:val="00F77516"/>
    <w:rsid w:val="00F808B5"/>
    <w:rsid w:val="00F82F25"/>
    <w:rsid w:val="00F87174"/>
    <w:rsid w:val="00F9172E"/>
    <w:rsid w:val="00F91D37"/>
    <w:rsid w:val="00F91DEC"/>
    <w:rsid w:val="00F93538"/>
    <w:rsid w:val="00F9610D"/>
    <w:rsid w:val="00F9795E"/>
    <w:rsid w:val="00FA0553"/>
    <w:rsid w:val="00FA0A17"/>
    <w:rsid w:val="00FA0A4B"/>
    <w:rsid w:val="00FA1E61"/>
    <w:rsid w:val="00FA3904"/>
    <w:rsid w:val="00FA6019"/>
    <w:rsid w:val="00FB06A0"/>
    <w:rsid w:val="00FB657F"/>
    <w:rsid w:val="00FC10FA"/>
    <w:rsid w:val="00FC2C1D"/>
    <w:rsid w:val="00FC328D"/>
    <w:rsid w:val="00FC395D"/>
    <w:rsid w:val="00FD0370"/>
    <w:rsid w:val="00FD4BB0"/>
    <w:rsid w:val="00FD724C"/>
    <w:rsid w:val="00FD774C"/>
    <w:rsid w:val="00FE2ED4"/>
    <w:rsid w:val="00FE7D09"/>
    <w:rsid w:val="00FF05B0"/>
    <w:rsid w:val="00FF08AB"/>
    <w:rsid w:val="0104A4D1"/>
    <w:rsid w:val="011DF3F5"/>
    <w:rsid w:val="014049CD"/>
    <w:rsid w:val="01C05B81"/>
    <w:rsid w:val="02FF4D5C"/>
    <w:rsid w:val="03216512"/>
    <w:rsid w:val="034F7A2F"/>
    <w:rsid w:val="046AB562"/>
    <w:rsid w:val="04D84333"/>
    <w:rsid w:val="04EACB1E"/>
    <w:rsid w:val="05F59A83"/>
    <w:rsid w:val="05F7041A"/>
    <w:rsid w:val="067B1C13"/>
    <w:rsid w:val="07009E9E"/>
    <w:rsid w:val="07999DB8"/>
    <w:rsid w:val="07FD0659"/>
    <w:rsid w:val="0830E083"/>
    <w:rsid w:val="08E944F3"/>
    <w:rsid w:val="0900DD7B"/>
    <w:rsid w:val="0921D654"/>
    <w:rsid w:val="096D5BCE"/>
    <w:rsid w:val="097407F8"/>
    <w:rsid w:val="09B2380E"/>
    <w:rsid w:val="0C42A3A7"/>
    <w:rsid w:val="0C9F220C"/>
    <w:rsid w:val="0D35B5DB"/>
    <w:rsid w:val="0D8310EA"/>
    <w:rsid w:val="0D9133D1"/>
    <w:rsid w:val="0DDF4D20"/>
    <w:rsid w:val="0EC291FD"/>
    <w:rsid w:val="0F2DFF8A"/>
    <w:rsid w:val="103FE2B6"/>
    <w:rsid w:val="1083B5B6"/>
    <w:rsid w:val="10B55ADB"/>
    <w:rsid w:val="10C53DEC"/>
    <w:rsid w:val="10D058E1"/>
    <w:rsid w:val="10D82E70"/>
    <w:rsid w:val="10E9ED0A"/>
    <w:rsid w:val="1124BFB5"/>
    <w:rsid w:val="11297018"/>
    <w:rsid w:val="11972C36"/>
    <w:rsid w:val="124B367B"/>
    <w:rsid w:val="12D99042"/>
    <w:rsid w:val="154A88CF"/>
    <w:rsid w:val="155FEA3B"/>
    <w:rsid w:val="1582C93C"/>
    <w:rsid w:val="15A63243"/>
    <w:rsid w:val="1640F82D"/>
    <w:rsid w:val="170C70BC"/>
    <w:rsid w:val="174450EB"/>
    <w:rsid w:val="18D25A23"/>
    <w:rsid w:val="18F7D2D4"/>
    <w:rsid w:val="19881A4D"/>
    <w:rsid w:val="19F20480"/>
    <w:rsid w:val="1AA89012"/>
    <w:rsid w:val="1AF23745"/>
    <w:rsid w:val="1B2DB443"/>
    <w:rsid w:val="1B49866D"/>
    <w:rsid w:val="1B78742E"/>
    <w:rsid w:val="1B86E099"/>
    <w:rsid w:val="1BAE1A13"/>
    <w:rsid w:val="1CAE82C1"/>
    <w:rsid w:val="1D7873D9"/>
    <w:rsid w:val="1E36DE9B"/>
    <w:rsid w:val="1ECB9ED2"/>
    <w:rsid w:val="1F32087F"/>
    <w:rsid w:val="1F43C485"/>
    <w:rsid w:val="1F6EBE9A"/>
    <w:rsid w:val="1F924C5F"/>
    <w:rsid w:val="1FAEFDA3"/>
    <w:rsid w:val="1FB56A42"/>
    <w:rsid w:val="20014E3A"/>
    <w:rsid w:val="212E687F"/>
    <w:rsid w:val="2150306E"/>
    <w:rsid w:val="2174EE50"/>
    <w:rsid w:val="2250E2C7"/>
    <w:rsid w:val="22A000E5"/>
    <w:rsid w:val="22AEE7EB"/>
    <w:rsid w:val="22C10A71"/>
    <w:rsid w:val="22E49B26"/>
    <w:rsid w:val="23572439"/>
    <w:rsid w:val="238EE5A5"/>
    <w:rsid w:val="238FA627"/>
    <w:rsid w:val="23DD6C66"/>
    <w:rsid w:val="2502DF90"/>
    <w:rsid w:val="254645EC"/>
    <w:rsid w:val="257C18F5"/>
    <w:rsid w:val="25DA6782"/>
    <w:rsid w:val="25EF6CA8"/>
    <w:rsid w:val="26B61489"/>
    <w:rsid w:val="26C86F87"/>
    <w:rsid w:val="27D7B6C9"/>
    <w:rsid w:val="285A9E2F"/>
    <w:rsid w:val="28849E81"/>
    <w:rsid w:val="28A35706"/>
    <w:rsid w:val="291DC4CE"/>
    <w:rsid w:val="2948C0BB"/>
    <w:rsid w:val="29797645"/>
    <w:rsid w:val="2A858E98"/>
    <w:rsid w:val="2B0FFB53"/>
    <w:rsid w:val="2B14E6F4"/>
    <w:rsid w:val="2B8A59E6"/>
    <w:rsid w:val="2BFCEA51"/>
    <w:rsid w:val="2C216E53"/>
    <w:rsid w:val="2C433313"/>
    <w:rsid w:val="2CDE651C"/>
    <w:rsid w:val="2CF5D4ED"/>
    <w:rsid w:val="2D2A88E6"/>
    <w:rsid w:val="2DD2FB39"/>
    <w:rsid w:val="2EE045A6"/>
    <w:rsid w:val="2EE805CE"/>
    <w:rsid w:val="2EEDF7BA"/>
    <w:rsid w:val="2F6F27CE"/>
    <w:rsid w:val="2FFDB7CC"/>
    <w:rsid w:val="3011E01F"/>
    <w:rsid w:val="3015A92C"/>
    <w:rsid w:val="3019664A"/>
    <w:rsid w:val="3069A4BA"/>
    <w:rsid w:val="308A59F8"/>
    <w:rsid w:val="30EC0124"/>
    <w:rsid w:val="3114C9D8"/>
    <w:rsid w:val="31863DBF"/>
    <w:rsid w:val="31D9ACA4"/>
    <w:rsid w:val="3227643C"/>
    <w:rsid w:val="33556426"/>
    <w:rsid w:val="336E7E6D"/>
    <w:rsid w:val="3377C6D0"/>
    <w:rsid w:val="3388327A"/>
    <w:rsid w:val="33A024F9"/>
    <w:rsid w:val="3433AC48"/>
    <w:rsid w:val="34721466"/>
    <w:rsid w:val="35DD35E4"/>
    <w:rsid w:val="362DE402"/>
    <w:rsid w:val="36D782D9"/>
    <w:rsid w:val="3893F309"/>
    <w:rsid w:val="391FFD2C"/>
    <w:rsid w:val="395B759D"/>
    <w:rsid w:val="39D8179E"/>
    <w:rsid w:val="3A2428B0"/>
    <w:rsid w:val="3A3E013F"/>
    <w:rsid w:val="3A5B2FE2"/>
    <w:rsid w:val="3A6DDB53"/>
    <w:rsid w:val="3AB11988"/>
    <w:rsid w:val="3C41BC03"/>
    <w:rsid w:val="3C4709EE"/>
    <w:rsid w:val="3C7F3694"/>
    <w:rsid w:val="3CB436F4"/>
    <w:rsid w:val="3CDEB725"/>
    <w:rsid w:val="3D28C561"/>
    <w:rsid w:val="3D5EC374"/>
    <w:rsid w:val="3DB5CB38"/>
    <w:rsid w:val="3DBBCF5D"/>
    <w:rsid w:val="3E08F1B2"/>
    <w:rsid w:val="3E12A6CC"/>
    <w:rsid w:val="3EE6367D"/>
    <w:rsid w:val="3F812ECC"/>
    <w:rsid w:val="3FBDEC07"/>
    <w:rsid w:val="40CED916"/>
    <w:rsid w:val="410182B9"/>
    <w:rsid w:val="421522E3"/>
    <w:rsid w:val="422A1104"/>
    <w:rsid w:val="43403DA1"/>
    <w:rsid w:val="4340DC6C"/>
    <w:rsid w:val="43502762"/>
    <w:rsid w:val="43741ACD"/>
    <w:rsid w:val="4409DC55"/>
    <w:rsid w:val="44DD0E70"/>
    <w:rsid w:val="45F00A7F"/>
    <w:rsid w:val="46322AD2"/>
    <w:rsid w:val="46ED85B1"/>
    <w:rsid w:val="471207FA"/>
    <w:rsid w:val="4752BB38"/>
    <w:rsid w:val="48203850"/>
    <w:rsid w:val="48DE122B"/>
    <w:rsid w:val="4900DA69"/>
    <w:rsid w:val="49364A06"/>
    <w:rsid w:val="49C27CF2"/>
    <w:rsid w:val="4A403621"/>
    <w:rsid w:val="4A64D9FF"/>
    <w:rsid w:val="4AA4EDFC"/>
    <w:rsid w:val="4AC11D17"/>
    <w:rsid w:val="4B5C8806"/>
    <w:rsid w:val="4B75423A"/>
    <w:rsid w:val="4BC7D240"/>
    <w:rsid w:val="4BF2D1B3"/>
    <w:rsid w:val="4D05713D"/>
    <w:rsid w:val="4D7E0BAB"/>
    <w:rsid w:val="4DF54618"/>
    <w:rsid w:val="4F03F6C8"/>
    <w:rsid w:val="4FA3ECA7"/>
    <w:rsid w:val="50057C7C"/>
    <w:rsid w:val="5028EAD0"/>
    <w:rsid w:val="50880980"/>
    <w:rsid w:val="5094108D"/>
    <w:rsid w:val="509E96BC"/>
    <w:rsid w:val="51CE651B"/>
    <w:rsid w:val="52056BC3"/>
    <w:rsid w:val="52111E0F"/>
    <w:rsid w:val="52836966"/>
    <w:rsid w:val="52BF8897"/>
    <w:rsid w:val="52DE0D0F"/>
    <w:rsid w:val="53C0341D"/>
    <w:rsid w:val="53DF81DE"/>
    <w:rsid w:val="53FC7A50"/>
    <w:rsid w:val="542F0789"/>
    <w:rsid w:val="550A574B"/>
    <w:rsid w:val="567CAA09"/>
    <w:rsid w:val="57046294"/>
    <w:rsid w:val="577D9E3C"/>
    <w:rsid w:val="5795B0DD"/>
    <w:rsid w:val="57C538C9"/>
    <w:rsid w:val="57D5377E"/>
    <w:rsid w:val="587F5113"/>
    <w:rsid w:val="5913E7B4"/>
    <w:rsid w:val="5962D815"/>
    <w:rsid w:val="5A0E38AB"/>
    <w:rsid w:val="5AA7FF3C"/>
    <w:rsid w:val="5B6DE3A8"/>
    <w:rsid w:val="5BAA2419"/>
    <w:rsid w:val="5BCC8808"/>
    <w:rsid w:val="5C3DB74D"/>
    <w:rsid w:val="5D86F3B1"/>
    <w:rsid w:val="5E2DEADC"/>
    <w:rsid w:val="5E70D27C"/>
    <w:rsid w:val="5EB3C444"/>
    <w:rsid w:val="5EEB631F"/>
    <w:rsid w:val="5EEEAFEA"/>
    <w:rsid w:val="5F29486C"/>
    <w:rsid w:val="5F3C8577"/>
    <w:rsid w:val="5FA41D2A"/>
    <w:rsid w:val="60502F05"/>
    <w:rsid w:val="60C28F20"/>
    <w:rsid w:val="60D75B87"/>
    <w:rsid w:val="611E5398"/>
    <w:rsid w:val="61D14E58"/>
    <w:rsid w:val="6233A2CF"/>
    <w:rsid w:val="627EDB35"/>
    <w:rsid w:val="6319F9C6"/>
    <w:rsid w:val="6337E33D"/>
    <w:rsid w:val="6357DB26"/>
    <w:rsid w:val="63849805"/>
    <w:rsid w:val="6403894F"/>
    <w:rsid w:val="6420AB51"/>
    <w:rsid w:val="64A0A78F"/>
    <w:rsid w:val="64E1B0CB"/>
    <w:rsid w:val="6528D14D"/>
    <w:rsid w:val="65841AAF"/>
    <w:rsid w:val="65B4CDFF"/>
    <w:rsid w:val="670F0B1B"/>
    <w:rsid w:val="67747C2A"/>
    <w:rsid w:val="67E71055"/>
    <w:rsid w:val="67EC3664"/>
    <w:rsid w:val="68259328"/>
    <w:rsid w:val="682DDDBE"/>
    <w:rsid w:val="6841C5A0"/>
    <w:rsid w:val="68517142"/>
    <w:rsid w:val="6873D800"/>
    <w:rsid w:val="687C4F7A"/>
    <w:rsid w:val="69A16ABC"/>
    <w:rsid w:val="6A4F255B"/>
    <w:rsid w:val="6AA10FFA"/>
    <w:rsid w:val="6AE83A6B"/>
    <w:rsid w:val="6AECBADC"/>
    <w:rsid w:val="6B209400"/>
    <w:rsid w:val="6B311BEC"/>
    <w:rsid w:val="6B8F0B1F"/>
    <w:rsid w:val="6C037150"/>
    <w:rsid w:val="6C06C875"/>
    <w:rsid w:val="6C8EC677"/>
    <w:rsid w:val="6C9193BD"/>
    <w:rsid w:val="6DF24616"/>
    <w:rsid w:val="6E69C544"/>
    <w:rsid w:val="6E8547F6"/>
    <w:rsid w:val="6EC3F943"/>
    <w:rsid w:val="6F3DB5D8"/>
    <w:rsid w:val="6F96FD11"/>
    <w:rsid w:val="6FDCDFD4"/>
    <w:rsid w:val="7027B7CB"/>
    <w:rsid w:val="702DA07E"/>
    <w:rsid w:val="70CB20B9"/>
    <w:rsid w:val="70EC716D"/>
    <w:rsid w:val="7144975D"/>
    <w:rsid w:val="72364AC7"/>
    <w:rsid w:val="72629373"/>
    <w:rsid w:val="729B46C6"/>
    <w:rsid w:val="72AF7B95"/>
    <w:rsid w:val="72DAA820"/>
    <w:rsid w:val="73FBD62D"/>
    <w:rsid w:val="7424A0B1"/>
    <w:rsid w:val="7433A884"/>
    <w:rsid w:val="7434063E"/>
    <w:rsid w:val="7457610D"/>
    <w:rsid w:val="747FB14D"/>
    <w:rsid w:val="751B4382"/>
    <w:rsid w:val="755B377F"/>
    <w:rsid w:val="76D39DF0"/>
    <w:rsid w:val="76E28A87"/>
    <w:rsid w:val="76E3B864"/>
    <w:rsid w:val="775B265B"/>
    <w:rsid w:val="77E95D77"/>
    <w:rsid w:val="780DA3FE"/>
    <w:rsid w:val="781CBBC1"/>
    <w:rsid w:val="785C367B"/>
    <w:rsid w:val="787AFA5B"/>
    <w:rsid w:val="7899F184"/>
    <w:rsid w:val="792BFC83"/>
    <w:rsid w:val="79C9BC24"/>
    <w:rsid w:val="7A2A9527"/>
    <w:rsid w:val="7A7AD5F6"/>
    <w:rsid w:val="7B8CD1C3"/>
    <w:rsid w:val="7B98C364"/>
    <w:rsid w:val="7BB87110"/>
    <w:rsid w:val="7C01DFFB"/>
    <w:rsid w:val="7C52F087"/>
    <w:rsid w:val="7C66A8D8"/>
    <w:rsid w:val="7C763541"/>
    <w:rsid w:val="7C860D8B"/>
    <w:rsid w:val="7D17F748"/>
    <w:rsid w:val="7D272BF0"/>
    <w:rsid w:val="7D3BD8EE"/>
    <w:rsid w:val="7DEB5B60"/>
    <w:rsid w:val="7EB1AB04"/>
    <w:rsid w:val="7F521FEF"/>
    <w:rsid w:val="7F7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7C09E"/>
  <w15:docId w15:val="{FC401FF8-A331-4E68-B3BE-906B812B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76B"/>
    <w:rPr>
      <w:spacing w:val="1"/>
    </w:rPr>
  </w:style>
  <w:style w:type="paragraph" w:styleId="Titre1">
    <w:name w:val="heading 1"/>
    <w:basedOn w:val="Normal"/>
    <w:next w:val="Normal"/>
    <w:link w:val="Titre1Car"/>
    <w:uiPriority w:val="9"/>
    <w:qFormat/>
    <w:rsid w:val="00335789"/>
    <w:pPr>
      <w:keepNext/>
      <w:keepLines/>
      <w:spacing w:before="360" w:after="10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335789"/>
    <w:pPr>
      <w:keepNext/>
      <w:keepLines/>
      <w:spacing w:before="360" w:after="100"/>
      <w:contextualSpacing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4A3D1B"/>
    <w:pPr>
      <w:keepNext/>
      <w:keepLines/>
      <w:spacing w:before="240" w:after="8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3F0DE7"/>
    <w:pPr>
      <w:keepNext/>
      <w:keepLines/>
      <w:spacing w:before="120"/>
      <w:contextualSpacing/>
      <w:outlineLvl w:val="3"/>
    </w:pPr>
    <w:rPr>
      <w:rFonts w:eastAsiaTheme="majorEastAsia" w:cstheme="majorBidi"/>
    </w:rPr>
  </w:style>
  <w:style w:type="paragraph" w:styleId="Titre5">
    <w:name w:val="heading 5"/>
    <w:basedOn w:val="Normal"/>
    <w:next w:val="Normal"/>
    <w:link w:val="Titre5Car"/>
    <w:uiPriority w:val="9"/>
    <w:semiHidden/>
    <w:rsid w:val="003F0DE7"/>
    <w:pPr>
      <w:keepNext/>
      <w:keepLines/>
      <w:spacing w:before="120"/>
      <w:contextualSpacing/>
      <w:outlineLvl w:val="4"/>
    </w:pPr>
    <w:rPr>
      <w:rFonts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Titre7">
    <w:name w:val="heading 7"/>
    <w:basedOn w:val="Normal"/>
    <w:next w:val="Normal"/>
    <w:link w:val="Titre7C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rsid w:val="007E0460"/>
    <w:rPr>
      <w:color w:val="auto"/>
      <w:u w:val="single"/>
    </w:rPr>
  </w:style>
  <w:style w:type="paragraph" w:styleId="En-tte">
    <w:name w:val="header"/>
    <w:basedOn w:val="Normal"/>
    <w:link w:val="En-tteCar"/>
    <w:uiPriority w:val="84"/>
    <w:semiHidden/>
    <w:rsid w:val="00F91D3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84"/>
    <w:semiHidden/>
    <w:rsid w:val="00840594"/>
    <w:rPr>
      <w:spacing w:val="1"/>
    </w:rPr>
  </w:style>
  <w:style w:type="paragraph" w:styleId="Pieddepage">
    <w:name w:val="footer"/>
    <w:basedOn w:val="Normal"/>
    <w:link w:val="PieddepageCar"/>
    <w:uiPriority w:val="86"/>
    <w:semiHidden/>
    <w:rsid w:val="008B3D61"/>
    <w:pPr>
      <w:tabs>
        <w:tab w:val="right" w:pos="9639"/>
      </w:tabs>
      <w:spacing w:line="240" w:lineRule="auto"/>
    </w:pPr>
    <w:rPr>
      <w:sz w:val="14"/>
    </w:rPr>
  </w:style>
  <w:style w:type="character" w:customStyle="1" w:styleId="PieddepageCar">
    <w:name w:val="Pied de page Car"/>
    <w:basedOn w:val="Policepardfaut"/>
    <w:link w:val="Pieddepage"/>
    <w:uiPriority w:val="86"/>
    <w:semiHidden/>
    <w:rsid w:val="00476C0B"/>
    <w:rPr>
      <w:spacing w:val="1"/>
      <w:sz w:val="14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Paragraphedeliste">
    <w:name w:val="List Paragraph"/>
    <w:basedOn w:val="Normal"/>
    <w:uiPriority w:val="34"/>
    <w:semiHidden/>
    <w:rsid w:val="009C67A8"/>
    <w:pPr>
      <w:numPr>
        <w:numId w:val="19"/>
      </w:numPr>
      <w:contextualSpacing/>
    </w:pPr>
  </w:style>
  <w:style w:type="paragraph" w:styleId="Listepuces">
    <w:name w:val="List Bullet"/>
    <w:basedOn w:val="Paragraphedeliste"/>
    <w:uiPriority w:val="79"/>
    <w:semiHidden/>
    <w:rsid w:val="009C67A8"/>
    <w:pPr>
      <w:numPr>
        <w:numId w:val="14"/>
      </w:numPr>
    </w:pPr>
  </w:style>
  <w:style w:type="paragraph" w:styleId="Listepuces2">
    <w:name w:val="List Bullet 2"/>
    <w:basedOn w:val="Paragraphedeliste"/>
    <w:uiPriority w:val="79"/>
    <w:semiHidden/>
    <w:rsid w:val="009C67A8"/>
    <w:pPr>
      <w:numPr>
        <w:ilvl w:val="1"/>
        <w:numId w:val="14"/>
      </w:numPr>
    </w:pPr>
  </w:style>
  <w:style w:type="paragraph" w:styleId="Listepuces3">
    <w:name w:val="List Bullet 3"/>
    <w:basedOn w:val="Paragraphedeliste"/>
    <w:uiPriority w:val="79"/>
    <w:semiHidden/>
    <w:rsid w:val="009C67A8"/>
    <w:pPr>
      <w:numPr>
        <w:ilvl w:val="2"/>
        <w:numId w:val="14"/>
      </w:numPr>
    </w:pPr>
  </w:style>
  <w:style w:type="table" w:styleId="Grilledutableau">
    <w:name w:val="Table Grid"/>
    <w:basedOn w:val="TableauNormal"/>
    <w:uiPriority w:val="59"/>
    <w:rsid w:val="003F0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3578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35789"/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itre">
    <w:name w:val="Title"/>
    <w:basedOn w:val="Normal"/>
    <w:next w:val="Normal"/>
    <w:link w:val="TitreCar"/>
    <w:uiPriority w:val="11"/>
    <w:qFormat/>
    <w:rsid w:val="0021276B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z w:val="48"/>
      <w:szCs w:val="52"/>
    </w:rPr>
  </w:style>
  <w:style w:type="character" w:customStyle="1" w:styleId="TitreCar">
    <w:name w:val="Titre Car"/>
    <w:basedOn w:val="Policepardfaut"/>
    <w:link w:val="Titre"/>
    <w:uiPriority w:val="11"/>
    <w:rsid w:val="0021276B"/>
    <w:rPr>
      <w:rFonts w:asciiTheme="majorHAnsi" w:eastAsiaTheme="majorEastAsia" w:hAnsiTheme="majorHAnsi" w:cstheme="majorBidi"/>
      <w:b/>
      <w:spacing w:val="1"/>
      <w:sz w:val="48"/>
      <w:szCs w:val="52"/>
    </w:rPr>
  </w:style>
  <w:style w:type="paragraph" w:customStyle="1" w:styleId="Brieftitel">
    <w:name w:val="Brieftitel"/>
    <w:basedOn w:val="Normal"/>
    <w:link w:val="BrieftitelZchn"/>
    <w:uiPriority w:val="14"/>
    <w:semiHidden/>
    <w:rsid w:val="007160EF"/>
    <w:pPr>
      <w:spacing w:before="260" w:after="210"/>
      <w:contextualSpacing/>
    </w:pPr>
    <w:rPr>
      <w:rFonts w:asciiTheme="majorHAnsi" w:hAnsiTheme="majorHAnsi"/>
      <w:b/>
      <w:sz w:val="28"/>
    </w:rPr>
  </w:style>
  <w:style w:type="character" w:customStyle="1" w:styleId="BrieftitelZchn">
    <w:name w:val="Brieftitel Zchn"/>
    <w:basedOn w:val="Policepardfaut"/>
    <w:link w:val="Brieftitel"/>
    <w:uiPriority w:val="14"/>
    <w:semiHidden/>
    <w:rsid w:val="00CD1D5F"/>
    <w:rPr>
      <w:rFonts w:asciiTheme="majorHAnsi" w:hAnsiTheme="majorHAnsi"/>
      <w:b/>
      <w:spacing w:val="1"/>
      <w:sz w:val="28"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auNormal"/>
    <w:next w:val="Grilledutableau"/>
    <w:uiPriority w:val="59"/>
    <w:rsid w:val="003F0DE7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Titre3Car">
    <w:name w:val="Titre 3 Car"/>
    <w:basedOn w:val="Policepardfaut"/>
    <w:link w:val="Titre3"/>
    <w:uiPriority w:val="9"/>
    <w:rsid w:val="004A3D1B"/>
    <w:rPr>
      <w:rFonts w:asciiTheme="majorHAnsi" w:eastAsiaTheme="majorEastAsia" w:hAnsiTheme="majorHAnsi" w:cstheme="majorBidi"/>
      <w:b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D1D5F"/>
    <w:rPr>
      <w:rFonts w:eastAsiaTheme="majorEastAsia" w:cstheme="majorBidi"/>
      <w:spacing w:val="1"/>
    </w:rPr>
  </w:style>
  <w:style w:type="character" w:customStyle="1" w:styleId="Titre5Car">
    <w:name w:val="Titre 5 Car"/>
    <w:basedOn w:val="Policepardfaut"/>
    <w:link w:val="Titre5"/>
    <w:uiPriority w:val="9"/>
    <w:semiHidden/>
    <w:rsid w:val="00CD1D5F"/>
    <w:rPr>
      <w:rFonts w:eastAsiaTheme="majorEastAsia" w:cstheme="majorBidi"/>
      <w:spacing w:val="1"/>
    </w:rPr>
  </w:style>
  <w:style w:type="character" w:customStyle="1" w:styleId="Titre6Car">
    <w:name w:val="Titre 6 Car"/>
    <w:basedOn w:val="Policepardfaut"/>
    <w:link w:val="Titre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Titre7Car">
    <w:name w:val="Titre 7 Car"/>
    <w:basedOn w:val="Policepardfaut"/>
    <w:link w:val="Titre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Paragraphedeliste"/>
    <w:uiPriority w:val="6"/>
    <w:qFormat/>
    <w:rsid w:val="009E3BBC"/>
    <w:pPr>
      <w:numPr>
        <w:numId w:val="21"/>
      </w:numPr>
      <w:spacing w:after="100"/>
      <w:contextualSpacing w:val="0"/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15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Lienhypertextesuivivisit">
    <w:name w:val="FollowedHyperlink"/>
    <w:basedOn w:val="Lienhypertexte"/>
    <w:uiPriority w:val="96"/>
    <w:semiHidden/>
    <w:rsid w:val="007E0460"/>
    <w:rPr>
      <w:color w:val="auto"/>
      <w:u w:val="single"/>
    </w:rPr>
  </w:style>
  <w:style w:type="paragraph" w:styleId="Sous-titre">
    <w:name w:val="Subtitle"/>
    <w:basedOn w:val="Normal"/>
    <w:next w:val="Normal"/>
    <w:link w:val="Sous-titreCar"/>
    <w:uiPriority w:val="12"/>
    <w:qFormat/>
    <w:rsid w:val="00D6722C"/>
    <w:pPr>
      <w:numPr>
        <w:ilvl w:val="1"/>
      </w:numPr>
    </w:pPr>
    <w:rPr>
      <w:rFonts w:eastAsiaTheme="minorEastAsia"/>
      <w:sz w:val="52"/>
    </w:rPr>
  </w:style>
  <w:style w:type="character" w:customStyle="1" w:styleId="Sous-titreCar">
    <w:name w:val="Sous-titre Car"/>
    <w:basedOn w:val="Policepardfaut"/>
    <w:link w:val="Sous-titre"/>
    <w:uiPriority w:val="12"/>
    <w:rsid w:val="00D6722C"/>
    <w:rPr>
      <w:rFonts w:eastAsiaTheme="minorEastAsia"/>
      <w:sz w:val="52"/>
    </w:rPr>
  </w:style>
  <w:style w:type="paragraph" w:styleId="Date">
    <w:name w:val="Date"/>
    <w:basedOn w:val="Normal"/>
    <w:next w:val="Normal"/>
    <w:link w:val="DateCar"/>
    <w:uiPriority w:val="15"/>
    <w:semiHidden/>
    <w:rsid w:val="007160EF"/>
    <w:pPr>
      <w:spacing w:before="950" w:after="260"/>
    </w:pPr>
  </w:style>
  <w:style w:type="character" w:customStyle="1" w:styleId="DateCar">
    <w:name w:val="Date Car"/>
    <w:basedOn w:val="Policepardfaut"/>
    <w:link w:val="Date"/>
    <w:uiPriority w:val="15"/>
    <w:semiHidden/>
    <w:rsid w:val="00CD1D5F"/>
    <w:rPr>
      <w:spacing w:val="1"/>
    </w:rPr>
  </w:style>
  <w:style w:type="paragraph" w:styleId="Notedebasdepage">
    <w:name w:val="footnote text"/>
    <w:basedOn w:val="Normal"/>
    <w:link w:val="NotedebasdepageCar"/>
    <w:uiPriority w:val="79"/>
    <w:semiHidden/>
    <w:rsid w:val="00494FD7"/>
    <w:pPr>
      <w:spacing w:line="240" w:lineRule="auto"/>
    </w:pPr>
    <w:rPr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79"/>
    <w:semiHidden/>
    <w:rsid w:val="00CD1D5F"/>
    <w:rPr>
      <w:spacing w:val="1"/>
      <w:sz w:val="16"/>
    </w:rPr>
  </w:style>
  <w:style w:type="character" w:styleId="Appelnotedebasdep">
    <w:name w:val="footnote reference"/>
    <w:basedOn w:val="Policepardfau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TableauNormal"/>
    <w:uiPriority w:val="99"/>
    <w:rsid w:val="003F0DE7"/>
    <w:tblPr>
      <w:tblCellMar>
        <w:left w:w="0" w:type="dxa"/>
        <w:right w:w="28" w:type="dxa"/>
      </w:tblCellMar>
    </w:tblPr>
  </w:style>
  <w:style w:type="paragraph" w:styleId="Notedefin">
    <w:name w:val="endnote text"/>
    <w:basedOn w:val="Notedebasdepage"/>
    <w:link w:val="NotedefinCar"/>
    <w:uiPriority w:val="79"/>
    <w:semiHidden/>
    <w:unhideWhenUsed/>
    <w:rsid w:val="00113CB8"/>
  </w:style>
  <w:style w:type="character" w:customStyle="1" w:styleId="NotedefinCar">
    <w:name w:val="Note de fin Car"/>
    <w:basedOn w:val="Policepardfaut"/>
    <w:link w:val="Notedefin"/>
    <w:uiPriority w:val="79"/>
    <w:semiHidden/>
    <w:rsid w:val="005A7BE5"/>
    <w:rPr>
      <w:sz w:val="16"/>
      <w:szCs w:val="20"/>
    </w:rPr>
  </w:style>
  <w:style w:type="character" w:styleId="Appeldenotedefin">
    <w:name w:val="endnote reference"/>
    <w:basedOn w:val="Policepardfau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qFormat/>
    <w:rsid w:val="008632A9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qFormat/>
    <w:rsid w:val="008632A9"/>
    <w:pPr>
      <w:numPr>
        <w:ilvl w:val="2"/>
      </w:numPr>
    </w:pPr>
  </w:style>
  <w:style w:type="paragraph" w:styleId="Lgende">
    <w:name w:val="caption"/>
    <w:basedOn w:val="Normal"/>
    <w:next w:val="Normal"/>
    <w:uiPriority w:val="24"/>
    <w:semiHidden/>
    <w:qFormat/>
    <w:rsid w:val="008632A9"/>
    <w:pPr>
      <w:spacing w:before="120" w:after="240" w:line="240" w:lineRule="auto"/>
    </w:pPr>
    <w:rPr>
      <w:rFonts w:asciiTheme="majorHAnsi" w:hAnsiTheme="majorHAnsi"/>
      <w:b/>
      <w:iCs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Textedebulles">
    <w:name w:val="Balloon Text"/>
    <w:basedOn w:val="Normal"/>
    <w:link w:val="TextedebullesCar"/>
    <w:uiPriority w:val="7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Pieddepage"/>
    <w:uiPriority w:val="87"/>
    <w:semiHidden/>
    <w:rsid w:val="00E8428A"/>
    <w:pPr>
      <w:jc w:val="right"/>
    </w:pPr>
  </w:style>
  <w:style w:type="paragraph" w:customStyle="1" w:styleId="berschrift1nummeriert">
    <w:name w:val="Überschrift 1 nummeriert"/>
    <w:basedOn w:val="Titre1"/>
    <w:next w:val="StandardmitAbsatz"/>
    <w:uiPriority w:val="10"/>
    <w:qFormat/>
    <w:rsid w:val="009E3BBC"/>
    <w:pPr>
      <w:numPr>
        <w:numId w:val="22"/>
      </w:numPr>
      <w:tabs>
        <w:tab w:val="left" w:pos="425"/>
        <w:tab w:val="left" w:pos="567"/>
      </w:tabs>
    </w:pPr>
  </w:style>
  <w:style w:type="paragraph" w:customStyle="1" w:styleId="berschrift2nummeriert">
    <w:name w:val="Überschrift 2 nummeriert"/>
    <w:basedOn w:val="Titre2"/>
    <w:next w:val="StandardmitAbsatz"/>
    <w:uiPriority w:val="10"/>
    <w:qFormat/>
    <w:rsid w:val="009E3BBC"/>
    <w:pPr>
      <w:numPr>
        <w:ilvl w:val="1"/>
        <w:numId w:val="22"/>
      </w:numPr>
    </w:pPr>
  </w:style>
  <w:style w:type="paragraph" w:customStyle="1" w:styleId="berschrift3nummeriert">
    <w:name w:val="Überschrift 3 nummeriert"/>
    <w:basedOn w:val="Titre3"/>
    <w:next w:val="StandardmitAbsatz"/>
    <w:uiPriority w:val="10"/>
    <w:qFormat/>
    <w:rsid w:val="009E3BBC"/>
    <w:pPr>
      <w:numPr>
        <w:ilvl w:val="2"/>
        <w:numId w:val="22"/>
      </w:numPr>
    </w:pPr>
  </w:style>
  <w:style w:type="paragraph" w:customStyle="1" w:styleId="berschrift4nummeriert">
    <w:name w:val="Überschrift 4 nummeriert"/>
    <w:basedOn w:val="Titre4"/>
    <w:next w:val="StandardmitAbsatz"/>
    <w:uiPriority w:val="10"/>
    <w:semiHidden/>
    <w:rsid w:val="009E3BBC"/>
    <w:pPr>
      <w:numPr>
        <w:ilvl w:val="3"/>
        <w:numId w:val="22"/>
      </w:numPr>
    </w:pPr>
  </w:style>
  <w:style w:type="paragraph" w:styleId="TM1">
    <w:name w:val="toc 1"/>
    <w:basedOn w:val="Normal"/>
    <w:next w:val="Normal"/>
    <w:autoRedefine/>
    <w:uiPriority w:val="39"/>
    <w:semiHidden/>
    <w:rsid w:val="00623C83"/>
    <w:pPr>
      <w:pBdr>
        <w:bottom w:val="single" w:sz="2" w:space="1" w:color="BABABA" w:themeColor="background2"/>
        <w:between w:val="single" w:sz="2" w:space="1" w:color="BABABA" w:themeColor="background2"/>
      </w:pBdr>
      <w:tabs>
        <w:tab w:val="right" w:pos="9639"/>
      </w:tabs>
      <w:spacing w:line="320" w:lineRule="exact"/>
      <w:ind w:left="284" w:hanging="284"/>
    </w:pPr>
    <w:rPr>
      <w:rFonts w:ascii="Karla Medium" w:hAnsi="Karla Medium"/>
      <w:bCs/>
      <w:noProof/>
    </w:rPr>
  </w:style>
  <w:style w:type="paragraph" w:styleId="TM2">
    <w:name w:val="toc 2"/>
    <w:basedOn w:val="Normal"/>
    <w:next w:val="Normal"/>
    <w:autoRedefine/>
    <w:uiPriority w:val="39"/>
    <w:semiHidden/>
    <w:rsid w:val="004902D4"/>
    <w:pPr>
      <w:tabs>
        <w:tab w:val="right" w:pos="9639"/>
      </w:tabs>
      <w:spacing w:before="100" w:after="100"/>
      <w:ind w:left="851" w:hanging="567"/>
    </w:pPr>
  </w:style>
  <w:style w:type="paragraph" w:styleId="TM3">
    <w:name w:val="toc 3"/>
    <w:basedOn w:val="Normal"/>
    <w:next w:val="Normal"/>
    <w:autoRedefine/>
    <w:uiPriority w:val="39"/>
    <w:semiHidden/>
    <w:rsid w:val="004902D4"/>
    <w:pPr>
      <w:tabs>
        <w:tab w:val="right" w:pos="9639"/>
      </w:tabs>
      <w:spacing w:before="100" w:after="100"/>
      <w:ind w:left="1418" w:hanging="567"/>
    </w:pPr>
  </w:style>
  <w:style w:type="paragraph" w:styleId="NormalWeb">
    <w:name w:val="Normal (Web)"/>
    <w:basedOn w:val="Normal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Tabledesillustrations">
    <w:name w:val="table of figures"/>
    <w:basedOn w:val="Normal"/>
    <w:next w:val="Normal"/>
    <w:uiPriority w:val="40"/>
    <w:semiHidden/>
    <w:rsid w:val="008632A9"/>
    <w:pPr>
      <w:tabs>
        <w:tab w:val="right" w:pos="9639"/>
      </w:tabs>
    </w:pPr>
  </w:style>
  <w:style w:type="paragraph" w:customStyle="1" w:styleId="Absenderzeile">
    <w:name w:val="Absenderzeile"/>
    <w:basedOn w:val="Normal"/>
    <w:uiPriority w:val="16"/>
    <w:semiHidden/>
    <w:rsid w:val="0017204E"/>
    <w:pPr>
      <w:pBdr>
        <w:bottom w:val="single" w:sz="6" w:space="1" w:color="auto"/>
      </w:pBdr>
      <w:tabs>
        <w:tab w:val="right" w:pos="4026"/>
      </w:tabs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9E3BBC"/>
    <w:pPr>
      <w:numPr>
        <w:ilvl w:val="5"/>
        <w:numId w:val="22"/>
      </w:numPr>
    </w:pPr>
  </w:style>
  <w:style w:type="paragraph" w:customStyle="1" w:styleId="Nummerierung2">
    <w:name w:val="Nummerierung 2"/>
    <w:basedOn w:val="Nummerierung1"/>
    <w:uiPriority w:val="7"/>
    <w:qFormat/>
    <w:rsid w:val="009804FC"/>
    <w:pPr>
      <w:numPr>
        <w:ilvl w:val="6"/>
      </w:numPr>
    </w:pPr>
  </w:style>
  <w:style w:type="character" w:styleId="Numrodepage">
    <w:name w:val="page number"/>
    <w:basedOn w:val="Policepardfaut"/>
    <w:uiPriority w:val="79"/>
    <w:semiHidden/>
    <w:rsid w:val="00E8428A"/>
  </w:style>
  <w:style w:type="paragraph" w:customStyle="1" w:styleId="Nummerierungabc">
    <w:name w:val="Nummerierung abc"/>
    <w:basedOn w:val="Paragraphedeliste"/>
    <w:uiPriority w:val="8"/>
    <w:qFormat/>
    <w:rsid w:val="009E3BBC"/>
    <w:pPr>
      <w:numPr>
        <w:ilvl w:val="8"/>
        <w:numId w:val="22"/>
      </w:numPr>
    </w:pPr>
  </w:style>
  <w:style w:type="paragraph" w:customStyle="1" w:styleId="Nummerierung3">
    <w:name w:val="Nummerierung 3"/>
    <w:basedOn w:val="Nummerierung2"/>
    <w:uiPriority w:val="7"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Titre5"/>
    <w:next w:val="Normal"/>
    <w:uiPriority w:val="10"/>
    <w:semiHidden/>
    <w:rsid w:val="00375CD2"/>
  </w:style>
  <w:style w:type="paragraph" w:customStyle="1" w:styleId="Dokumentbezeichnung">
    <w:name w:val="Dokumentbezeichnung"/>
    <w:basedOn w:val="Titre1"/>
    <w:next w:val="Normal"/>
    <w:uiPriority w:val="98"/>
    <w:semiHidden/>
    <w:rsid w:val="00283995"/>
    <w:pPr>
      <w:pageBreakBefore/>
      <w:numPr>
        <w:numId w:val="16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Textedelespacerserv">
    <w:name w:val="Placeholder Text"/>
    <w:basedOn w:val="Policepardfaut"/>
    <w:uiPriority w:val="79"/>
    <w:semiHidden/>
    <w:rsid w:val="00C30C28"/>
    <w:rPr>
      <w:color w:val="BABABA" w:themeColor="background2"/>
    </w:rPr>
  </w:style>
  <w:style w:type="paragraph" w:customStyle="1" w:styleId="ErstelltdurchVorlagenbauerchfrDSJ">
    <w:name w:val="Erstellt durch Vorlagenbauer.ch für DSJ"/>
    <w:basedOn w:val="Normal"/>
    <w:next w:val="Normal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Normal"/>
    <w:next w:val="Normal"/>
    <w:uiPriority w:val="90"/>
    <w:semiHidden/>
    <w:rsid w:val="00397B92"/>
    <w:pPr>
      <w:spacing w:line="20" w:lineRule="exact"/>
    </w:pPr>
    <w:rPr>
      <w:sz w:val="2"/>
    </w:rPr>
  </w:style>
  <w:style w:type="paragraph" w:styleId="TM4">
    <w:name w:val="toc 4"/>
    <w:basedOn w:val="Normal"/>
    <w:next w:val="Normal"/>
    <w:autoRedefine/>
    <w:uiPriority w:val="39"/>
    <w:semiHidden/>
    <w:rsid w:val="00E414A0"/>
    <w:pPr>
      <w:tabs>
        <w:tab w:val="right" w:leader="dot" w:pos="9060"/>
      </w:tabs>
      <w:ind w:left="851" w:hanging="851"/>
    </w:pPr>
  </w:style>
  <w:style w:type="paragraph" w:styleId="TM5">
    <w:name w:val="toc 5"/>
    <w:basedOn w:val="Normal"/>
    <w:next w:val="Normal"/>
    <w:autoRedefine/>
    <w:uiPriority w:val="39"/>
    <w:semiHidden/>
    <w:rsid w:val="00273EBC"/>
    <w:pPr>
      <w:tabs>
        <w:tab w:val="right" w:leader="dot" w:pos="9060"/>
      </w:tabs>
      <w:ind w:left="993" w:hanging="993"/>
    </w:pPr>
  </w:style>
  <w:style w:type="paragraph" w:styleId="Bibliographie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unhideWhenUsed/>
    <w:rsid w:val="00C20DEA"/>
    <w:pPr>
      <w:spacing w:line="240" w:lineRule="auto"/>
      <w:ind w:left="200" w:hanging="200"/>
    </w:pPr>
  </w:style>
  <w:style w:type="numbering" w:customStyle="1" w:styleId="NummerierteberschriftenListe">
    <w:name w:val="Nummerierte Überschriften (Liste)"/>
    <w:uiPriority w:val="99"/>
    <w:rsid w:val="009E3BBC"/>
    <w:pPr>
      <w:numPr>
        <w:numId w:val="17"/>
      </w:numPr>
    </w:pPr>
  </w:style>
  <w:style w:type="numbering" w:customStyle="1" w:styleId="AufzhlungenListe">
    <w:name w:val="Aufzählungen (Liste)"/>
    <w:uiPriority w:val="99"/>
    <w:rsid w:val="009E3BBC"/>
    <w:pPr>
      <w:numPr>
        <w:numId w:val="18"/>
      </w:numPr>
    </w:pPr>
  </w:style>
  <w:style w:type="character" w:styleId="Mentionnonrsolue">
    <w:name w:val="Unresolved Mention"/>
    <w:basedOn w:val="Policepardfaut"/>
    <w:uiPriority w:val="79"/>
    <w:semiHidden/>
    <w:unhideWhenUsed/>
    <w:rsid w:val="00D031C3"/>
    <w:rPr>
      <w:color w:val="605E5C"/>
      <w:shd w:val="clear" w:color="auto" w:fill="E1DFDD"/>
    </w:rPr>
  </w:style>
  <w:style w:type="paragraph" w:customStyle="1" w:styleId="Nummerierungs-Aussteiger">
    <w:name w:val="Nummerierungs-Aussteiger"/>
    <w:basedOn w:val="Normal"/>
    <w:next w:val="Normal"/>
    <w:uiPriority w:val="7"/>
    <w:semiHidden/>
    <w:qFormat/>
    <w:rsid w:val="009E3BBC"/>
    <w:pPr>
      <w:numPr>
        <w:ilvl w:val="4"/>
        <w:numId w:val="22"/>
      </w:numPr>
    </w:pPr>
  </w:style>
  <w:style w:type="character" w:customStyle="1" w:styleId="AbsenderzeilePP">
    <w:name w:val="Absenderzeile P.P."/>
    <w:basedOn w:val="Policepardfaut"/>
    <w:uiPriority w:val="16"/>
    <w:semiHidden/>
    <w:qFormat/>
    <w:rsid w:val="0017204E"/>
    <w:rPr>
      <w:b/>
      <w:spacing w:val="-40"/>
      <w:sz w:val="20"/>
    </w:rPr>
  </w:style>
  <w:style w:type="character" w:customStyle="1" w:styleId="AbsenderzeilePPA">
    <w:name w:val="Absenderzeile P.P. A"/>
    <w:basedOn w:val="AbsenderzeilePP"/>
    <w:uiPriority w:val="16"/>
    <w:semiHidden/>
    <w:qFormat/>
    <w:rsid w:val="0017204E"/>
    <w:rPr>
      <w:b/>
      <w:spacing w:val="0"/>
      <w:sz w:val="32"/>
    </w:rPr>
  </w:style>
  <w:style w:type="character" w:styleId="lev">
    <w:name w:val="Strong"/>
    <w:basedOn w:val="Policepardfaut"/>
    <w:uiPriority w:val="1"/>
    <w:qFormat/>
    <w:rsid w:val="00414E34"/>
    <w:rPr>
      <w:rFonts w:asciiTheme="majorHAnsi" w:hAnsiTheme="majorHAnsi"/>
      <w:b/>
      <w:bCs/>
    </w:rPr>
  </w:style>
  <w:style w:type="paragraph" w:customStyle="1" w:styleId="StandardmitAbsatz">
    <w:name w:val="Standard mit Absatz"/>
    <w:basedOn w:val="Normal"/>
    <w:qFormat/>
    <w:rsid w:val="004A3D1B"/>
    <w:pPr>
      <w:spacing w:after="100"/>
    </w:pPr>
  </w:style>
  <w:style w:type="paragraph" w:customStyle="1" w:styleId="AnredeBrief">
    <w:name w:val="Anrede Brief"/>
    <w:basedOn w:val="Titre3"/>
    <w:uiPriority w:val="98"/>
    <w:semiHidden/>
    <w:qFormat/>
    <w:rsid w:val="00EE57F4"/>
    <w:pPr>
      <w:spacing w:before="200" w:after="60"/>
    </w:pPr>
  </w:style>
  <w:style w:type="paragraph" w:customStyle="1" w:styleId="Text95Pt">
    <w:name w:val="Text 9.5 Pt"/>
    <w:basedOn w:val="Normal"/>
    <w:semiHidden/>
    <w:qFormat/>
    <w:rsid w:val="00EE57F4"/>
    <w:rPr>
      <w:sz w:val="19"/>
    </w:rPr>
  </w:style>
  <w:style w:type="paragraph" w:customStyle="1" w:styleId="FusszeilemitAbsatzlinie">
    <w:name w:val="Fusszeile mit Absatzlinie"/>
    <w:basedOn w:val="Pieddepage"/>
    <w:uiPriority w:val="86"/>
    <w:semiHidden/>
    <w:qFormat/>
    <w:rsid w:val="008B3D61"/>
    <w:pPr>
      <w:pBdr>
        <w:bottom w:val="single" w:sz="4" w:space="8" w:color="auto"/>
      </w:pBdr>
      <w:spacing w:after="260"/>
    </w:pPr>
  </w:style>
  <w:style w:type="paragraph" w:customStyle="1" w:styleId="Text6Pt">
    <w:name w:val="Text 6 Pt"/>
    <w:basedOn w:val="Normal"/>
    <w:semiHidden/>
    <w:qFormat/>
    <w:rsid w:val="00BF6B04"/>
    <w:rPr>
      <w:rFonts w:asciiTheme="majorHAnsi" w:hAnsiTheme="majorHAnsi"/>
      <w:sz w:val="12"/>
    </w:rPr>
  </w:style>
  <w:style w:type="table" w:customStyle="1" w:styleId="DSJTabelle1">
    <w:name w:val="DSJ Tabelle 1"/>
    <w:basedOn w:val="TableauNormal"/>
    <w:uiPriority w:val="99"/>
    <w:rsid w:val="00066455"/>
    <w:pPr>
      <w:spacing w:line="200" w:lineRule="atLeast"/>
    </w:pPr>
    <w:rPr>
      <w:sz w:val="17"/>
    </w:rPr>
    <w:tblPr>
      <w:tblBorders>
        <w:insideH w:val="single" w:sz="2" w:space="0" w:color="BABABA" w:themeColor="background2"/>
        <w:insideV w:val="single" w:sz="2" w:space="0" w:color="BABABA" w:themeColor="background2"/>
      </w:tblBorders>
      <w:tblCellMar>
        <w:top w:w="40" w:type="dxa"/>
        <w:left w:w="85" w:type="dxa"/>
        <w:bottom w:w="40" w:type="dxa"/>
        <w:right w:w="85" w:type="dxa"/>
      </w:tblCellMar>
    </w:tblPr>
    <w:tblStylePr w:type="firstRow">
      <w:rPr>
        <w:rFonts w:asciiTheme="majorHAnsi" w:hAnsiTheme="majorHAnsi"/>
        <w:b/>
        <w:color w:val="0D4E73" w:themeColor="accent6"/>
      </w:rPr>
    </w:tblStylePr>
    <w:tblStylePr w:type="lastRow">
      <w:rPr>
        <w:rFonts w:asciiTheme="majorHAnsi" w:hAnsiTheme="majorHAnsi"/>
        <w:b/>
        <w:color w:val="0D4E73" w:themeColor="accent6"/>
      </w:rPr>
    </w:tblStylePr>
    <w:tblStylePr w:type="firstCol">
      <w:rPr>
        <w:rFonts w:asciiTheme="majorHAnsi" w:hAnsiTheme="majorHAnsi"/>
        <w:b/>
        <w:color w:val="0D4E73" w:themeColor="accent6"/>
      </w:rPr>
    </w:tblStylePr>
  </w:style>
  <w:style w:type="table" w:customStyle="1" w:styleId="DSJTabelle2">
    <w:name w:val="DSJ Tabelle 2"/>
    <w:basedOn w:val="TableauNormal"/>
    <w:uiPriority w:val="99"/>
    <w:rsid w:val="00066455"/>
    <w:pPr>
      <w:spacing w:line="200" w:lineRule="atLeast"/>
    </w:pPr>
    <w:rPr>
      <w:sz w:val="17"/>
    </w:rPr>
    <w:tblPr>
      <w:tblCellMar>
        <w:top w:w="34" w:type="dxa"/>
        <w:left w:w="0" w:type="dxa"/>
        <w:bottom w:w="28" w:type="dxa"/>
        <w:right w:w="0" w:type="dxa"/>
      </w:tblCellMar>
    </w:tblPr>
    <w:tblStylePr w:type="firstRow">
      <w:rPr>
        <w:rFonts w:asciiTheme="majorHAnsi" w:hAnsiTheme="majorHAnsi"/>
        <w:b/>
        <w:color w:val="0D4E73" w:themeColor="accent6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  <w:color w:val="0D4E73" w:themeColor="accent6"/>
      </w:rPr>
      <w:tblPr/>
      <w:tcPr>
        <w:tcBorders>
          <w:top w:val="single" w:sz="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Theme="majorHAnsi" w:hAnsiTheme="majorHAnsi"/>
        <w:b/>
        <w:color w:val="0D4E73" w:themeColor="accent6"/>
      </w:rPr>
    </w:tblStylePr>
  </w:style>
  <w:style w:type="paragraph" w:customStyle="1" w:styleId="berschrift1Tabelleweiss">
    <w:name w:val="Überschrift 1 Tabelle weiss"/>
    <w:basedOn w:val="StandardmitAbsatz"/>
    <w:uiPriority w:val="9"/>
    <w:qFormat/>
    <w:rsid w:val="00F77516"/>
    <w:pPr>
      <w:spacing w:after="360"/>
      <w:jc w:val="center"/>
    </w:pPr>
    <w:rPr>
      <w:rFonts w:asciiTheme="majorHAnsi" w:hAnsiTheme="majorHAnsi"/>
      <w:b/>
      <w:bCs/>
      <w:color w:val="FFFFFF" w:themeColor="background1"/>
      <w:sz w:val="28"/>
      <w:szCs w:val="28"/>
    </w:rPr>
  </w:style>
  <w:style w:type="paragraph" w:customStyle="1" w:styleId="Aufzhlung1Tabelleweiss">
    <w:name w:val="Aufzählung 1 Tabelle weiss"/>
    <w:basedOn w:val="Aufzhlung1"/>
    <w:uiPriority w:val="6"/>
    <w:semiHidden/>
    <w:qFormat/>
    <w:rsid w:val="008632A9"/>
    <w:pPr>
      <w:numPr>
        <w:ilvl w:val="4"/>
      </w:numPr>
      <w:spacing w:after="200" w:line="200" w:lineRule="atLeast"/>
    </w:pPr>
    <w:rPr>
      <w:color w:val="FFFFFF" w:themeColor="background1"/>
      <w:sz w:val="17"/>
      <w:szCs w:val="17"/>
    </w:rPr>
  </w:style>
  <w:style w:type="paragraph" w:customStyle="1" w:styleId="TitelTitelseite">
    <w:name w:val="Titel Titelseite"/>
    <w:basedOn w:val="Normal"/>
    <w:uiPriority w:val="12"/>
    <w:qFormat/>
    <w:rsid w:val="005E13B4"/>
    <w:pPr>
      <w:spacing w:line="218" w:lineRule="auto"/>
    </w:pPr>
    <w:rPr>
      <w:color w:val="FFFFFF" w:themeColor="background1"/>
      <w:spacing w:val="-30"/>
      <w:sz w:val="112"/>
      <w:szCs w:val="112"/>
    </w:rPr>
  </w:style>
  <w:style w:type="paragraph" w:customStyle="1" w:styleId="UntertitelTitelseite">
    <w:name w:val="Untertitel Titelseite"/>
    <w:basedOn w:val="Normal"/>
    <w:uiPriority w:val="12"/>
    <w:qFormat/>
    <w:rsid w:val="005E13B4"/>
    <w:pPr>
      <w:spacing w:before="240"/>
    </w:pPr>
    <w:rPr>
      <w:rFonts w:ascii="Karla Medium" w:hAnsi="Karla Medium"/>
      <w:color w:val="FFFFFF" w:themeColor="background1"/>
      <w:spacing w:val="-6"/>
      <w:sz w:val="48"/>
    </w:rPr>
  </w:style>
  <w:style w:type="paragraph" w:customStyle="1" w:styleId="TitelZwischenseite">
    <w:name w:val="Titel Zwischenseite"/>
    <w:basedOn w:val="Normal"/>
    <w:uiPriority w:val="12"/>
    <w:qFormat/>
    <w:rsid w:val="00E06852"/>
    <w:pPr>
      <w:spacing w:line="228" w:lineRule="auto"/>
    </w:pPr>
    <w:rPr>
      <w:color w:val="FFFFFF" w:themeColor="background1"/>
      <w:spacing w:val="-20"/>
      <w:sz w:val="76"/>
      <w:szCs w:val="76"/>
    </w:rPr>
  </w:style>
  <w:style w:type="paragraph" w:customStyle="1" w:styleId="TitelZwischenseiteNr">
    <w:name w:val="Titel Zwischenseite Nr"/>
    <w:basedOn w:val="Normal"/>
    <w:uiPriority w:val="12"/>
    <w:rsid w:val="00D77D60"/>
    <w:pPr>
      <w:spacing w:line="192" w:lineRule="auto"/>
    </w:pPr>
    <w:rPr>
      <w:rFonts w:asciiTheme="majorHAnsi" w:hAnsiTheme="majorHAnsi"/>
      <w:b/>
      <w:bCs/>
      <w:color w:val="FFFFFF" w:themeColor="background1"/>
      <w:sz w:val="364"/>
      <w:szCs w:val="364"/>
    </w:rPr>
  </w:style>
  <w:style w:type="paragraph" w:customStyle="1" w:styleId="Aufzhlung4">
    <w:name w:val="Aufzählung 4"/>
    <w:basedOn w:val="Aufzhlung3"/>
    <w:uiPriority w:val="6"/>
    <w:qFormat/>
    <w:rsid w:val="008632A9"/>
    <w:pPr>
      <w:numPr>
        <w:ilvl w:val="3"/>
      </w:numPr>
    </w:pPr>
  </w:style>
  <w:style w:type="paragraph" w:customStyle="1" w:styleId="Stellanzeige">
    <w:name w:val="Stellanzeige"/>
    <w:basedOn w:val="Normal"/>
    <w:uiPriority w:val="98"/>
    <w:semiHidden/>
    <w:qFormat/>
    <w:rsid w:val="004741A4"/>
    <w:pPr>
      <w:numPr>
        <w:numId w:val="20"/>
      </w:numPr>
      <w:ind w:left="459" w:hanging="459"/>
    </w:pPr>
    <w:rPr>
      <w:rFonts w:asciiTheme="majorHAnsi" w:hAnsiTheme="majorHAnsi"/>
      <w:b/>
      <w:color w:val="327591" w:themeColor="accent1"/>
      <w:spacing w:val="-2"/>
      <w:position w:val="-4"/>
      <w:sz w:val="28"/>
    </w:rPr>
  </w:style>
  <w:style w:type="character" w:styleId="Marquedecommentaire">
    <w:name w:val="annotation reference"/>
    <w:basedOn w:val="Policepardfaut"/>
    <w:uiPriority w:val="79"/>
    <w:semiHidden/>
    <w:unhideWhenUsed/>
    <w:rsid w:val="00D25A8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79"/>
    <w:unhideWhenUsed/>
    <w:rsid w:val="00D25A80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79"/>
    <w:rsid w:val="00D25A80"/>
    <w:rPr>
      <w:spacing w:val="1"/>
    </w:rPr>
  </w:style>
  <w:style w:type="paragraph" w:styleId="Objetducommentaire">
    <w:name w:val="annotation subject"/>
    <w:basedOn w:val="Commentaire"/>
    <w:next w:val="Commentaire"/>
    <w:link w:val="ObjetducommentaireCar"/>
    <w:uiPriority w:val="79"/>
    <w:semiHidden/>
    <w:unhideWhenUsed/>
    <w:rsid w:val="00D25A8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79"/>
    <w:semiHidden/>
    <w:rsid w:val="00D25A80"/>
    <w:rPr>
      <w:b/>
      <w:bCs/>
      <w:spacing w:val="1"/>
    </w:rPr>
  </w:style>
  <w:style w:type="paragraph" w:styleId="Rvision">
    <w:name w:val="Revision"/>
    <w:hidden/>
    <w:uiPriority w:val="99"/>
    <w:semiHidden/>
    <w:rsid w:val="008959A0"/>
    <w:pPr>
      <w:spacing w:line="240" w:lineRule="auto"/>
    </w:pPr>
    <w:rPr>
      <w:spacing w:val="1"/>
    </w:rPr>
  </w:style>
  <w:style w:type="paragraph" w:styleId="Sansinterligne">
    <w:name w:val="No Spacing"/>
    <w:uiPriority w:val="1"/>
    <w:qFormat/>
    <w:rsid w:val="05F70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Schmid\OneDrive%20-%20DSJ%20Dachverband%20Schweizer%20Jugendparlamente\General\06_Vorlagen_Formulare\Office-Vorlagen\Word\Dokument%20DSJ_DE.dotx" TargetMode="External"/></Relationships>
</file>

<file path=word/theme/theme1.xml><?xml version="1.0" encoding="utf-8"?>
<a:theme xmlns:a="http://schemas.openxmlformats.org/drawingml/2006/main" name="Larissa-Design">
  <a:themeElements>
    <a:clrScheme name="DSJ Neu">
      <a:dk1>
        <a:sysClr val="windowText" lastClr="000000"/>
      </a:dk1>
      <a:lt1>
        <a:sysClr val="window" lastClr="FFFFFF"/>
      </a:lt1>
      <a:dk2>
        <a:srgbClr val="2B2E33"/>
      </a:dk2>
      <a:lt2>
        <a:srgbClr val="BABABA"/>
      </a:lt2>
      <a:accent1>
        <a:srgbClr val="327591"/>
      </a:accent1>
      <a:accent2>
        <a:srgbClr val="50B46E"/>
      </a:accent2>
      <a:accent3>
        <a:srgbClr val="FAB5D4"/>
      </a:accent3>
      <a:accent4>
        <a:srgbClr val="E50067"/>
      </a:accent4>
      <a:accent5>
        <a:srgbClr val="1E9FC7"/>
      </a:accent5>
      <a:accent6>
        <a:srgbClr val="0D4E73"/>
      </a:accent6>
      <a:hlink>
        <a:srgbClr val="000000"/>
      </a:hlink>
      <a:folHlink>
        <a:srgbClr val="000000"/>
      </a:folHlink>
    </a:clrScheme>
    <a:fontScheme name="DSJ">
      <a:majorFont>
        <a:latin typeface="Karla"/>
        <a:ea typeface=""/>
        <a:cs typeface=""/>
      </a:majorFont>
      <a:minorFont>
        <a:latin typeface="Karla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179f90-8119-4b1c-99f4-56f48ebb14e4" xsi:nil="true"/>
    <lcf76f155ced4ddcb4097134ff3c332f xmlns="3c8f43b6-c3d3-42f1-a238-56a018ada95b">
      <Terms xmlns="http://schemas.microsoft.com/office/infopath/2007/PartnerControls"/>
    </lcf76f155ced4ddcb4097134ff3c332f>
    <SharedWithUsers xmlns="ed179f90-8119-4b1c-99f4-56f48ebb14e4">
      <UserInfo>
        <DisplayName/>
        <AccountId xsi:nil="true"/>
        <AccountType/>
      </UserInfo>
    </SharedWithUsers>
    <MediaLengthInSeconds xmlns="3c8f43b6-c3d3-42f1-a238-56a018ada9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9D7EF79718C24E991DA61B439C4FD7" ma:contentTypeVersion="18" ma:contentTypeDescription="Ein neues Dokument erstellen." ma:contentTypeScope="" ma:versionID="b25c7aa97c5946957ad9abeb868e30ae">
  <xsd:schema xmlns:xsd="http://www.w3.org/2001/XMLSchema" xmlns:xs="http://www.w3.org/2001/XMLSchema" xmlns:p="http://schemas.microsoft.com/office/2006/metadata/properties" xmlns:ns2="3c8f43b6-c3d3-42f1-a238-56a018ada95b" xmlns:ns3="ed179f90-8119-4b1c-99f4-56f48ebb14e4" targetNamespace="http://schemas.microsoft.com/office/2006/metadata/properties" ma:root="true" ma:fieldsID="f353e63531efad5debd385e34e61ecf0" ns2:_="" ns3:_="">
    <xsd:import namespace="3c8f43b6-c3d3-42f1-a238-56a018ada95b"/>
    <xsd:import namespace="ed179f90-8119-4b1c-99f4-56f48ebb1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43b6-c3d3-42f1-a238-56a018ada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6f16aef4-54db-4462-aa5d-fd36d74b1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79f90-8119-4b1c-99f4-56f48ebb14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b2d1ea4-f0bc-4bab-8919-8777d2be5834}" ma:internalName="TaxCatchAll" ma:showField="CatchAllData" ma:web="ed179f90-8119-4b1c-99f4-56f48ebb1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ed179f90-8119-4b1c-99f4-56f48ebb14e4"/>
    <ds:schemaRef ds:uri="3c8f43b6-c3d3-42f1-a238-56a018ada95b"/>
  </ds:schemaRefs>
</ds:datastoreItem>
</file>

<file path=customXml/itemProps2.xml><?xml version="1.0" encoding="utf-8"?>
<ds:datastoreItem xmlns:ds="http://schemas.openxmlformats.org/officeDocument/2006/customXml" ds:itemID="{4E5E5381-6F07-4AD8-81D2-70679A2F5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f43b6-c3d3-42f1-a238-56a018ada95b"/>
    <ds:schemaRef ds:uri="ed179f90-8119-4b1c-99f4-56f48ebb1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DSJ_DE</Template>
  <TotalTime>0</TotalTime>
  <Pages>1</Pages>
  <Words>351</Words>
  <Characters>2216</Characters>
  <Application>Microsoft Office Word</Application>
  <DocSecurity>0</DocSecurity>
  <Lines>18</Lines>
  <Paragraphs>5</Paragraphs>
  <ScaleCrop>false</ScaleCrop>
  <Company>DSJ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Isler</dc:creator>
  <cp:keywords/>
  <dc:description>erstellt durch Vorlagenbauer.ch</dc:description>
  <cp:lastModifiedBy>Florian Mottier</cp:lastModifiedBy>
  <cp:revision>4</cp:revision>
  <cp:lastPrinted>2024-04-17T07:31:00Z</cp:lastPrinted>
  <dcterms:created xsi:type="dcterms:W3CDTF">2025-09-26T06:12:00Z</dcterms:created>
  <dcterms:modified xsi:type="dcterms:W3CDTF">2025-09-26T06:15:00Z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VorlagenbauerAddin">
    <vt:bool>true</vt:bool>
  </property>
  <property fmtid="{D5CDD505-2E9C-101B-9397-08002B2CF9AE}" pid="4" name="Order">
    <vt:r8>1401500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ontentTypeId">
    <vt:lpwstr>0x0101000B9D7EF79718C24E991DA61B439C4FD7</vt:lpwstr>
  </property>
</Properties>
</file>